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TRƯỜNG ĐẠI HỌC SÀI GÒN</w:t>
      </w:r>
    </w:p>
    <w:p>
      <w:pPr>
        <w:spacing w:line="360" w:lineRule="auto"/>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KHOA CÔNG NGHỆ THÔNG TIN</w:t>
      </w:r>
    </w:p>
    <w:p>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286000" cy="2286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2286000" cy="2286000"/>
                    </a:xfrm>
                    <a:prstGeom prst="rect">
                      <a:avLst/>
                    </a:prstGeom>
                  </pic:spPr>
                </pic:pic>
              </a:graphicData>
            </a:graphic>
          </wp:inline>
        </w:drawing>
      </w:r>
    </w:p>
    <w:p>
      <w:pPr>
        <w:spacing w:line="36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BÀI GIẢI CHI TIẾT</w:t>
      </w:r>
    </w:p>
    <w:p>
      <w:pPr>
        <w:spacing w:line="36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MÔN HỌC: PHƯƠNG PHÁP HỌC SÂU - DEEP LEARNING</w:t>
      </w:r>
    </w:p>
    <w:p>
      <w:pPr>
        <w:spacing w:line="36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LỚP: DCT123C3</w:t>
      </w:r>
    </w:p>
    <w:p>
      <w:pPr>
        <w:spacing w:line="360"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SINH VIÊN THỰC HIỆN</w:t>
      </w:r>
    </w:p>
    <w:p>
      <w:pPr>
        <w:spacing w:line="360" w:lineRule="auto"/>
        <w:jc w:val="center"/>
        <w:rPr>
          <w:rFonts w:ascii="Times New Roman" w:hAnsi="Times New Roman" w:eastAsia="Times New Roman" w:cs="Times New Roman"/>
          <w:b/>
          <w:bCs/>
          <w:sz w:val="30"/>
          <w:szCs w:val="30"/>
          <w:rtl w:val="0"/>
        </w:rPr>
      </w:pPr>
      <w:r>
        <w:rPr>
          <w:rFonts w:ascii="Times New Roman" w:hAnsi="Times New Roman" w:eastAsia="Times New Roman" w:cs="Times New Roman"/>
          <w:b/>
          <w:bCs/>
          <w:sz w:val="30"/>
          <w:szCs w:val="30"/>
          <w:rtl w:val="0"/>
        </w:rPr>
        <w:t>Trần Lê Tuấn Kiệt - 3123411172</w:t>
      </w:r>
    </w:p>
    <w:p>
      <w:pPr>
        <w:spacing w:line="360" w:lineRule="auto"/>
        <w:jc w:val="center"/>
        <w:rPr>
          <w:rFonts w:ascii="Times New Roman" w:hAnsi="Times New Roman" w:eastAsia="Times New Roman" w:cs="Times New Roman"/>
          <w:b/>
          <w:bCs/>
          <w:sz w:val="26"/>
          <w:szCs w:val="26"/>
          <w:rtl w:val="0"/>
        </w:rPr>
      </w:pPr>
    </w:p>
    <w:p>
      <w:pPr>
        <w:spacing w:line="360" w:lineRule="auto"/>
        <w:jc w:val="center"/>
        <w:rPr>
          <w:rFonts w:ascii="Times New Roman" w:hAnsi="Times New Roman" w:eastAsia="Times New Roman" w:cs="Times New Roman"/>
          <w:b/>
          <w:bCs/>
          <w:sz w:val="26"/>
          <w:szCs w:val="26"/>
          <w:rtl w:val="0"/>
        </w:rPr>
      </w:pPr>
      <w:r>
        <w:rPr>
          <w:rFonts w:ascii="Times New Roman" w:hAnsi="Times New Roman" w:eastAsia="Times New Roman" w:cs="Times New Roman"/>
          <w:b/>
          <w:bCs/>
          <w:sz w:val="26"/>
          <w:szCs w:val="26"/>
          <w:rtl w:val="0"/>
        </w:rPr>
        <w:t>GIẢNG VIÊN HƯỚNG DẪN: ĐỖ NHƯ TÀI</w:t>
      </w:r>
    </w:p>
    <w:p>
      <w:pPr>
        <w:spacing w:before="1000" w:line="360" w:lineRule="auto"/>
        <w:jc w:val="center"/>
        <w:rPr>
          <w:rFonts w:hint="default" w:ascii="Times New Roman" w:hAnsi="Times New Roman" w:eastAsia="Times New Roman" w:cs="Times New Roman"/>
          <w:b/>
          <w:bCs/>
          <w:sz w:val="26"/>
          <w:szCs w:val="26"/>
          <w:rtl w:val="0"/>
          <w:lang w:val="en-US"/>
        </w:rPr>
        <w:sectPr>
          <w:headerReference r:id="rId5" w:type="first"/>
          <w:footerReference r:id="rId7" w:type="first"/>
          <w:footerReference r:id="rId6" w:type="default"/>
          <w:pgSz w:w="11909" w:h="16834"/>
          <w:pgMar w:top="1440" w:right="1440" w:bottom="1440" w:left="1440" w:header="720" w:footer="720" w:gutter="0"/>
          <w:pgNumType w:start="0"/>
          <w:cols w:space="720" w:num="1"/>
          <w:titlePg/>
        </w:sectPr>
      </w:pPr>
      <w:r>
        <w:rPr>
          <w:rFonts w:ascii="Times New Roman" w:hAnsi="Times New Roman" w:eastAsia="Times New Roman" w:cs="Times New Roman"/>
          <w:i/>
          <w:iCs/>
          <w:sz w:val="26"/>
          <w:szCs w:val="26"/>
          <w:rtl w:val="0"/>
        </w:rPr>
        <w:t>Thành Phố Hồ Chí Minh, ngày…tháng…năm 202</w:t>
      </w:r>
      <w:r>
        <w:rPr>
          <w:rFonts w:hint="default" w:eastAsia="Times New Roman" w:cs="Times New Roman"/>
          <w:i/>
          <w:iCs/>
          <w:sz w:val="26"/>
          <w:szCs w:val="26"/>
          <w:rtl w:val="0"/>
          <w:lang w:val="en-US"/>
        </w:rPr>
        <w:t>6</w:t>
      </w:r>
    </w:p>
    <w:p>
      <w:pPr>
        <w:jc w:val="left"/>
        <w:rPr>
          <w:rFonts w:hint="default" w:ascii="Times New Roman" w:hAnsi="Times New Roman" w:cs="Times New Roman"/>
          <w:sz w:val="26"/>
          <w:szCs w:val="26"/>
        </w:rPr>
      </w:pPr>
      <w:bookmarkStart w:id="0" w:name="_GoBack"/>
      <w:r>
        <w:rPr>
          <w:rFonts w:hint="default" w:ascii="Times New Roman" w:hAnsi="Times New Roman" w:eastAsia="SimSun" w:cs="Times New Roman"/>
          <w:b/>
          <w:bCs/>
          <w:kern w:val="0"/>
          <w:sz w:val="26"/>
          <w:szCs w:val="26"/>
          <w:lang w:val="en-US" w:eastAsia="zh-CN" w:bidi="ar"/>
        </w:rPr>
        <w:t>BÀI TẬP VỀ HỒI QUY LOGISTIC VÀ ĐỒ THỊ TÍNH TOÁN</w:t>
      </w:r>
      <w:r>
        <w:rPr>
          <w:rFonts w:hint="default" w:ascii="Times New Roman" w:hAnsi="Times New Roman" w:eastAsia="SimSun" w:cs="Times New Roman"/>
          <w:kern w:val="0"/>
          <w:sz w:val="26"/>
          <w:szCs w:val="26"/>
          <w:lang w:val="en-US" w:eastAsia="zh-CN" w:bidi="ar"/>
        </w:rPr>
        <w:t>1</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kern w:val="0"/>
          <w:sz w:val="26"/>
          <w:szCs w:val="26"/>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BÀI 1. HỒI QUY LOGISTIC PHÂN LOẠI GIỚI TÍNH TRẺ SƠ SINH</w:t>
      </w:r>
      <w:r>
        <w:rPr>
          <w:rFonts w:hint="default" w:ascii="Times New Roman" w:hAnsi="Times New Roman" w:eastAsia="SimSun" w:cs="Times New Roman"/>
          <w:kern w:val="0"/>
          <w:sz w:val="26"/>
          <w:szCs w:val="26"/>
          <w:lang w:val="en-US" w:eastAsia="zh-CN" w:bidi="ar"/>
        </w:rPr>
        <w:t>1</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cơ sở y tế thu thập dữ liệu về cân nặng và giới tính của một số trẻ sơ sinh. Yêu cầu xây dựng mô hình Logistic Regression để dự đoán giới tính của trẻ dựa trên cân nặng khi sinh</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dữ liệu huấn luyện được cho trong bảng dưới.</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Bảng dữ liệu cân nặng và giới tính trẻ sơ sinh</w:t>
      </w:r>
      <w:r>
        <w:rPr>
          <w:rFonts w:hint="default" w:ascii="Times New Roman" w:hAnsi="Times New Roman" w:eastAsia="SimSun" w:cs="Times New Roman"/>
          <w:b w:val="0"/>
          <w:bCs w:val="0"/>
          <w:kern w:val="0"/>
          <w:sz w:val="26"/>
          <w:szCs w:val="26"/>
          <w:lang w:val="vi-VN"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kern w:val="0"/>
          <w:sz w:val="26"/>
          <w:szCs w:val="26"/>
          <w:lang w:val="vi-VN" w:eastAsia="zh-CN" w:bidi="ar"/>
        </w:rPr>
      </w:pPr>
    </w:p>
    <w:tbl>
      <w:tblPr>
        <w:tblStyle w:val="12"/>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4"/>
        <w:gridCol w:w="3301"/>
        <w:gridCol w:w="1922"/>
        <w:gridCol w:w="31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8"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STT</w:t>
            </w:r>
          </w:p>
        </w:tc>
        <w:tc>
          <w:tcPr>
            <w:tcW w:w="173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Cân nặng x</w:t>
            </w:r>
            <w:r>
              <w:rPr>
                <w:rFonts w:hint="default" w:ascii="Times New Roman" w:hAnsi="Times New Roman" w:eastAsia="SimSun" w:cs="Times New Roman"/>
                <w:b/>
                <w:bCs/>
                <w:kern w:val="0"/>
                <w:sz w:val="26"/>
                <w:szCs w:val="26"/>
                <w:vertAlign w:val="subscript"/>
                <w:lang w:val="en-US" w:eastAsia="zh-CN" w:bidi="ar"/>
              </w:rPr>
              <w:t>i</w:t>
            </w:r>
            <w:r>
              <w:rPr>
                <w:rFonts w:hint="default" w:ascii="Times New Roman" w:hAnsi="Times New Roman" w:eastAsia="SimSun" w:cs="Times New Roman"/>
                <w:b/>
                <w:bCs/>
                <w:kern w:val="0"/>
                <w:sz w:val="26"/>
                <w:szCs w:val="26"/>
                <w:lang w:val="en-US" w:eastAsia="zh-CN" w:bidi="ar"/>
              </w:rPr>
              <w:t>(kg)</w:t>
            </w:r>
          </w:p>
        </w:tc>
        <w:tc>
          <w:tcPr>
            <w:tcW w:w="10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Giới tính</w:t>
            </w:r>
          </w:p>
        </w:tc>
        <w:tc>
          <w:tcPr>
            <w:tcW w:w="1669"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Nhãn y</w:t>
            </w:r>
            <w:r>
              <w:rPr>
                <w:rFonts w:hint="default" w:ascii="Times New Roman" w:hAnsi="Times New Roman" w:eastAsia="SimSun" w:cs="Times New Roman"/>
                <w:b/>
                <w:bCs/>
                <w:kern w:val="0"/>
                <w:sz w:val="26"/>
                <w:szCs w:val="26"/>
                <w:vertAlign w:val="subscript"/>
                <w:lang w:val="en-US" w:eastAsia="zh-CN" w:bidi="ar"/>
              </w:rPr>
              <w: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8"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173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w:t>
            </w:r>
          </w:p>
        </w:tc>
        <w:tc>
          <w:tcPr>
            <w:tcW w:w="10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Nữ</w:t>
            </w:r>
          </w:p>
        </w:tc>
        <w:tc>
          <w:tcPr>
            <w:tcW w:w="1669"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8"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173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3.3</w:t>
            </w:r>
          </w:p>
        </w:tc>
        <w:tc>
          <w:tcPr>
            <w:tcW w:w="10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Nam</w:t>
            </w:r>
          </w:p>
        </w:tc>
        <w:tc>
          <w:tcPr>
            <w:tcW w:w="1669"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8"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173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3.2</w:t>
            </w:r>
          </w:p>
        </w:tc>
        <w:tc>
          <w:tcPr>
            <w:tcW w:w="10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Nam</w:t>
            </w:r>
          </w:p>
        </w:tc>
        <w:tc>
          <w:tcPr>
            <w:tcW w:w="1669"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8"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173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2.5</w:t>
            </w:r>
          </w:p>
        </w:tc>
        <w:tc>
          <w:tcPr>
            <w:tcW w:w="1001"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Nữ</w:t>
            </w:r>
          </w:p>
        </w:tc>
        <w:tc>
          <w:tcPr>
            <w:tcW w:w="1669" w:type="pct"/>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w:t>
            </w:r>
          </w:p>
        </w:tc>
      </w:tr>
    </w:tbl>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Xét mô hình hồi quy Logistic:</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m:oMathPara>
        <m:oMath>
          <m:acc>
            <m:accPr>
              <m:ctrlPr>
                <w:rPr>
                  <w:rFonts w:hint="default" w:ascii="DejaVu Math TeX Gyre" w:hAnsi="DejaVu Math TeX Gyre" w:cs="Times New Roman"/>
                  <w:i/>
                  <w:kern w:val="0"/>
                  <w:sz w:val="26"/>
                  <w:szCs w:val="26"/>
                  <w:lang w:val="en-US" w:bidi="ar"/>
                </w:rPr>
              </m:ctrlPr>
            </m:accPr>
            <m:e>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acc>
          <m:r>
            <m:rPr/>
            <w:rPr>
              <w:rFonts w:hint="default" w:ascii="DejaVu Math TeX Gyre" w:hAnsi="DejaVu Math TeX Gyre" w:cs="Times New Roman"/>
              <w:kern w:val="0"/>
              <w:sz w:val="26"/>
              <w:szCs w:val="26"/>
              <w:lang w:val="en-US" w:bidi="ar"/>
            </w:rPr>
            <m:t xml:space="preserve">=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ℎ</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 xml:space="preserve">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x</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 = σ(</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 xml:space="preserve"> +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x</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m:t>
          </m:r>
        </m:oMath>
      </m:oMathPara>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Trong đó:</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x</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oMath>
      <w:r>
        <w:rPr>
          <w:rFonts w:hint="default" w:ascii="Times New Roman" w:hAnsi="Times New Roman" w:cs="Times New Roman"/>
          <w:sz w:val="26"/>
          <w:szCs w:val="26"/>
        </w:rPr>
        <w:t xml:space="preserve">: cân nặng của trẻ sơ sinh thứ </w:t>
      </w:r>
      <w:r>
        <w:rPr>
          <w:rFonts w:hint="default" w:ascii="Times New Roman" w:hAnsi="Times New Roman" w:cs="Times New Roman"/>
          <w:sz w:val="26"/>
          <w:szCs w:val="26"/>
          <w:lang w:val="en-US"/>
        </w:rPr>
        <w:t>i</w:t>
      </w:r>
      <w:r>
        <w:rPr>
          <w:rFonts w:hint="default" w:ascii="Times New Roman" w:hAnsi="Times New Roman" w:cs="Times New Roman"/>
          <w:sz w:val="26"/>
          <w:szCs w:val="26"/>
        </w:rPr>
        <w:t>.</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 xml:space="preserve"> ϵ {0,1}</m:t>
        </m:r>
      </m:oMath>
      <w:r>
        <w:rPr>
          <w:rFonts w:hint="default" w:ascii="Times New Roman" w:hAnsi="Times New Roman" w:cs="Times New Roman"/>
          <w:sz w:val="26"/>
          <w:szCs w:val="26"/>
        </w:rPr>
        <w:t>: nhãn giới tính thực tế, với 0 là nữ và 1 là nam.</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acc>
          <m:accPr>
            <m:ctrlPr>
              <w:rPr>
                <w:rFonts w:hint="default" w:ascii="DejaVu Math TeX Gyre" w:hAnsi="DejaVu Math TeX Gyre" w:cs="Times New Roman"/>
                <w:i/>
                <w:kern w:val="0"/>
                <w:sz w:val="26"/>
                <w:szCs w:val="26"/>
                <w:lang w:val="en-US" w:bidi="ar"/>
              </w:rPr>
            </m:ctrlPr>
          </m:accPr>
          <m:e>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acc>
      </m:oMath>
      <w:r>
        <w:rPr>
          <w:rFonts w:hint="default" w:ascii="Times New Roman" w:hAnsi="Times New Roman" w:cs="Times New Roman"/>
          <w:sz w:val="26"/>
          <w:szCs w:val="26"/>
        </w:rPr>
        <w:t>: xác suất mô hình dự đoán trẻ thuộc lớp nam.</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oMath>
      <w:r>
        <w:rPr>
          <w:rFonts w:hint="default" w:ascii="Times New Roman" w:hAnsi="Times New Roman" w:cs="Times New Roman"/>
          <w:sz w:val="26"/>
          <w:szCs w:val="26"/>
        </w:rPr>
        <w:t>: hệ số chặn (bias).</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oMath>
      <w:r>
        <w:rPr>
          <w:rFonts w:hint="default" w:ascii="Times New Roman" w:hAnsi="Times New Roman" w:cs="Times New Roman"/>
          <w:sz w:val="26"/>
          <w:szCs w:val="26"/>
        </w:rPr>
        <w:t>: trọng số ứng với đặc trưng cân nặng.</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r>
          <m:rPr/>
          <w:rPr>
            <w:rFonts w:hint="default" w:ascii="DejaVu Math TeX Gyre" w:hAnsi="DejaVu Math TeX Gyre" w:cs="Times New Roman"/>
            <w:kern w:val="0"/>
            <w:sz w:val="26"/>
            <w:szCs w:val="26"/>
            <w:lang w:val="en-US" w:bidi="ar"/>
          </w:rPr>
          <m:t>σ</m:t>
        </m:r>
      </m:oMath>
      <w:r>
        <w:rPr>
          <w:rFonts w:hint="default" w:ascii="Times New Roman" w:hAnsi="Times New Roman" w:cs="Times New Roman"/>
          <w:i w:val="0"/>
          <w:kern w:val="0"/>
          <w:sz w:val="26"/>
          <w:szCs w:val="26"/>
          <w:lang w:val="en-US" w:bidi="ar"/>
        </w:rPr>
        <w:t>(z)</w:t>
      </w:r>
      <w:r>
        <w:rPr>
          <w:rFonts w:hint="default" w:ascii="Times New Roman" w:hAnsi="Times New Roman" w:cs="Times New Roman"/>
          <w:sz w:val="26"/>
          <w:szCs w:val="26"/>
        </w:rPr>
        <w:t xml:space="preserve">: hàm kích hoạt sigmoid: </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jc w:val="left"/>
        <w:textAlignment w:val="auto"/>
        <w:rPr>
          <w:rFonts w:hint="default" w:ascii="Times New Roman" w:hAnsi="Times New Roman" w:cs="Times New Roman"/>
          <w:sz w:val="26"/>
          <w:szCs w:val="26"/>
        </w:rPr>
      </w:pPr>
      <m:oMath>
        <m:r>
          <m:rPr>
            <m:sty m:val="p"/>
          </m:rPr>
          <w:rPr>
            <w:rFonts w:hint="default" w:ascii="DejaVu Math TeX Gyre" w:hAnsi="DejaVu Math TeX Gyre" w:cs="Times New Roman"/>
            <w:sz w:val="26"/>
            <w:szCs w:val="26"/>
          </w:rPr>
          <m:t>σ</m:t>
        </m:r>
        <m:r>
          <m:rPr>
            <m:sty m:val="p"/>
          </m:rPr>
          <w:rPr>
            <w:rFonts w:hint="default" w:ascii="DejaVu Math TeX Gyre" w:hAnsi="DejaVu Math TeX Gyre" w:cs="Times New Roman"/>
            <w:sz w:val="26"/>
            <w:szCs w:val="26"/>
            <w:lang w:val="en-US"/>
          </w:rPr>
          <m:t>(z)=</m:t>
        </m:r>
        <m:f>
          <m:fPr>
            <m:ctrlPr>
              <w:rPr>
                <w:rFonts w:hint="default" w:ascii="DejaVu Math TeX Gyre" w:hAnsi="DejaVu Math TeX Gyre" w:cs="Times New Roman"/>
                <w:sz w:val="26"/>
                <w:szCs w:val="26"/>
                <w:lang w:val="en-US"/>
              </w:rPr>
            </m:ctrlPr>
          </m:fPr>
          <m:num>
            <m:r>
              <m:rPr>
                <m:sty m:val="p"/>
              </m:rPr>
              <w:rPr>
                <w:rFonts w:hint="default" w:ascii="DejaVu Math TeX Gyre" w:hAnsi="DejaVu Math TeX Gyre" w:cs="Times New Roman"/>
                <w:sz w:val="26"/>
                <w:szCs w:val="26"/>
                <w:lang w:val="en-US"/>
              </w:rPr>
              <m:t>1</m:t>
            </m:r>
            <m:ctrlPr>
              <w:rPr>
                <w:rFonts w:hint="default" w:ascii="DejaVu Math TeX Gyre" w:hAnsi="DejaVu Math TeX Gyre" w:cs="Times New Roman"/>
                <w:sz w:val="26"/>
                <w:szCs w:val="26"/>
                <w:lang w:val="en-US"/>
              </w:rPr>
            </m:ctrlPr>
          </m:num>
          <m:den>
            <m:r>
              <m:rPr>
                <m:sty m:val="p"/>
              </m:rPr>
              <w:rPr>
                <w:rFonts w:hint="default" w:ascii="DejaVu Math TeX Gyre" w:hAnsi="DejaVu Math TeX Gyre" w:cs="Times New Roman"/>
                <w:sz w:val="26"/>
                <w:szCs w:val="26"/>
                <w:lang w:val="en-US"/>
              </w:rPr>
              <m:t>1+</m:t>
            </m:r>
            <m:sSup>
              <m:sSupPr>
                <m:ctrlPr>
                  <w:rPr>
                    <w:rFonts w:hint="default" w:ascii="DejaVu Math TeX Gyre" w:hAnsi="DejaVu Math TeX Gyre" w:cs="Times New Roman"/>
                    <w:sz w:val="26"/>
                    <w:szCs w:val="26"/>
                    <w:lang w:val="en-US"/>
                  </w:rPr>
                </m:ctrlPr>
              </m:sSupPr>
              <m:e>
                <m:r>
                  <m:rPr>
                    <m:sty m:val="p"/>
                  </m:rPr>
                  <w:rPr>
                    <w:rFonts w:hint="default" w:ascii="DejaVu Math TeX Gyre" w:hAnsi="DejaVu Math TeX Gyre" w:cs="Times New Roman"/>
                    <w:sz w:val="26"/>
                    <w:szCs w:val="26"/>
                    <w:lang w:val="en-US"/>
                  </w:rPr>
                  <m:t>e</m:t>
                </m:r>
                <m:ctrlPr>
                  <w:rPr>
                    <w:rFonts w:hint="default" w:ascii="DejaVu Math TeX Gyre" w:hAnsi="DejaVu Math TeX Gyre" w:cs="Times New Roman"/>
                    <w:sz w:val="26"/>
                    <w:szCs w:val="26"/>
                    <w:lang w:val="en-US"/>
                  </w:rPr>
                </m:ctrlPr>
              </m:e>
              <m:sup>
                <m:r>
                  <m:rPr>
                    <m:sty m:val="p"/>
                  </m:rPr>
                  <w:rPr>
                    <w:rFonts w:hint="default" w:ascii="DejaVu Math TeX Gyre" w:hAnsi="DejaVu Math TeX Gyre" w:cs="Times New Roman"/>
                    <w:sz w:val="26"/>
                    <w:szCs w:val="26"/>
                    <w:lang w:val="en-US"/>
                  </w:rPr>
                  <m:t>−z</m:t>
                </m:r>
                <m:ctrlPr>
                  <w:rPr>
                    <w:rFonts w:hint="default" w:ascii="DejaVu Math TeX Gyre" w:hAnsi="DejaVu Math TeX Gyre" w:cs="Times New Roman"/>
                    <w:sz w:val="26"/>
                    <w:szCs w:val="26"/>
                    <w:lang w:val="en-US"/>
                  </w:rPr>
                </m:ctrlPr>
              </m:sup>
            </m:sSup>
            <m:ctrlPr>
              <w:rPr>
                <w:rFonts w:hint="default" w:ascii="DejaVu Math TeX Gyre" w:hAnsi="DejaVu Math TeX Gyre" w:cs="Times New Roman"/>
                <w:sz w:val="26"/>
                <w:szCs w:val="26"/>
                <w:lang w:val="en-US"/>
              </w:rPr>
            </m:ctrlPr>
          </m:den>
        </m:f>
      </m:oMath>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Hàm mất mát sử dụng là Binary Cross-Entropy (BCE):</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i w:val="0"/>
          <w:kern w:val="0"/>
          <w:sz w:val="26"/>
          <w:szCs w:val="26"/>
          <w:lang w:val="en-US" w:eastAsia="zh-CN" w:bidi="ar"/>
        </w:rPr>
      </w:pPr>
      <m:oMathPara>
        <m:oMath>
          <m:r>
            <m:rPr>
              <m:sty m:val="p"/>
            </m:rPr>
            <w:rPr>
              <w:rFonts w:hint="default" w:ascii="DejaVu Math TeX Gyre" w:hAnsi="DejaVu Math TeX Gyre" w:eastAsia="SimSun" w:cs="Times New Roman"/>
              <w:kern w:val="0"/>
              <w:sz w:val="26"/>
              <w:szCs w:val="26"/>
              <w:lang w:val="en-US" w:eastAsia="zh-CN" w:bidi="ar"/>
            </w:rPr>
            <m:t>J(</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r>
            <m:rPr>
              <m:sty m:val="p"/>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r>
            <m:rPr>
              <m:sty m:val="p"/>
            </m:rPr>
            <w:rPr>
              <w:rFonts w:hint="default" w:ascii="DejaVu Math TeX Gyre" w:hAnsi="DejaVu Math TeX Gyre" w:eastAsia="SimSun" w:cs="Times New Roman"/>
              <w:kern w:val="0"/>
              <w:sz w:val="26"/>
              <w:szCs w:val="26"/>
              <w:lang w:val="en-US" w:eastAsia="zh-CN" w:bidi="ar"/>
            </w:rPr>
            <m:t>) = −</m:t>
          </m:r>
          <m:f>
            <m:fPr>
              <m:ctrlPr>
                <w:rPr>
                  <w:rFonts w:hint="default" w:ascii="DejaVu Math TeX Gyre" w:hAnsi="DejaVu Math TeX Gyre" w:eastAsia="SimSun" w:cs="Times New Roman"/>
                  <w:kern w:val="0"/>
                  <w:sz w:val="26"/>
                  <w:szCs w:val="26"/>
                  <w:lang w:val="en-US" w:eastAsia="zh-CN" w:bidi="ar"/>
                </w:rPr>
              </m:ctrlPr>
            </m:fPr>
            <m:num>
              <m:r>
                <m:rPr>
                  <m:sty m:val="p"/>
                </m:rPr>
                <w:rPr>
                  <w:rFonts w:hint="default" w:ascii="DejaVu Math TeX Gyre" w:hAnsi="DejaVu Math TeX Gyre" w:eastAsia="SimSun" w:cs="Times New Roman"/>
                  <w:kern w:val="0"/>
                  <w:sz w:val="26"/>
                  <w:szCs w:val="26"/>
                  <w:lang w:val="en-US" w:eastAsia="zh-CN" w:bidi="ar"/>
                </w:rPr>
                <m:t>1</m:t>
              </m:r>
              <m:ctrlPr>
                <w:rPr>
                  <w:rFonts w:hint="default" w:ascii="DejaVu Math TeX Gyre" w:hAnsi="DejaVu Math TeX Gyre" w:eastAsia="SimSun" w:cs="Times New Roman"/>
                  <w:kern w:val="0"/>
                  <w:sz w:val="26"/>
                  <w:szCs w:val="26"/>
                  <w:lang w:val="en-US" w:eastAsia="zh-CN" w:bidi="ar"/>
                </w:rPr>
              </m:ctrlPr>
            </m:num>
            <m:den>
              <m:r>
                <m:rPr>
                  <m:sty m:val="p"/>
                </m:rPr>
                <w:rPr>
                  <w:rFonts w:hint="default" w:ascii="DejaVu Math TeX Gyre" w:hAnsi="DejaVu Math TeX Gyre" w:eastAsia="SimSun" w:cs="Times New Roman"/>
                  <w:kern w:val="0"/>
                  <w:sz w:val="26"/>
                  <w:szCs w:val="26"/>
                  <w:lang w:val="en-US" w:eastAsia="zh-CN" w:bidi="ar"/>
                </w:rPr>
                <m:t>m</m:t>
              </m:r>
              <m:ctrlPr>
                <w:rPr>
                  <w:rFonts w:hint="default" w:ascii="DejaVu Math TeX Gyre" w:hAnsi="DejaVu Math TeX Gyre" w:eastAsia="SimSun" w:cs="Times New Roman"/>
                  <w:kern w:val="0"/>
                  <w:sz w:val="26"/>
                  <w:szCs w:val="26"/>
                  <w:lang w:val="en-US" w:eastAsia="zh-CN" w:bidi="ar"/>
                </w:rPr>
              </m:ctrlPr>
            </m:den>
          </m:f>
          <m:nary>
            <m:naryPr>
              <m:chr m:val="∑"/>
              <m:limLoc m:val="undOvr"/>
              <m:ctrlPr>
                <w:rPr>
                  <w:rFonts w:hint="default" w:ascii="DejaVu Math TeX Gyre" w:hAnsi="DejaVu Math TeX Gyre" w:eastAsia="SimSun" w:cs="Times New Roman"/>
                  <w:kern w:val="0"/>
                  <w:sz w:val="26"/>
                  <w:szCs w:val="26"/>
                  <w:lang w:val="en-US" w:eastAsia="zh-CN" w:bidi="ar"/>
                </w:rPr>
              </m:ctrlPr>
            </m:naryPr>
            <m:sub>
              <m:r>
                <m:rPr>
                  <m:sty m:val="p"/>
                </m:rPr>
                <w:rPr>
                  <w:rFonts w:hint="default" w:ascii="DejaVu Math TeX Gyre" w:hAnsi="DejaVu Math TeX Gyre" w:eastAsia="SimSun" w:cs="Times New Roman"/>
                  <w:kern w:val="0"/>
                  <w:sz w:val="26"/>
                  <w:szCs w:val="26"/>
                  <w:lang w:val="en-US" w:eastAsia="zh-CN" w:bidi="ar"/>
                </w:rPr>
                <m:t>i=1</m:t>
              </m:r>
              <m:ctrlPr>
                <w:rPr>
                  <w:rFonts w:hint="default" w:ascii="DejaVu Math TeX Gyre" w:hAnsi="DejaVu Math TeX Gyre" w:eastAsia="SimSun" w:cs="Times New Roman"/>
                  <w:kern w:val="0"/>
                  <w:sz w:val="26"/>
                  <w:szCs w:val="26"/>
                  <w:lang w:val="en-US" w:eastAsia="zh-CN" w:bidi="ar"/>
                </w:rPr>
              </m:ctrlPr>
            </m:sub>
            <m:sup>
              <m:r>
                <m:rPr>
                  <m:sty m:val="p"/>
                </m:rPr>
                <w:rPr>
                  <w:rFonts w:hint="default" w:ascii="DejaVu Math TeX Gyre" w:hAnsi="DejaVu Math TeX Gyre" w:eastAsia="SimSun" w:cs="Times New Roman"/>
                  <w:kern w:val="0"/>
                  <w:sz w:val="26"/>
                  <w:szCs w:val="26"/>
                  <w:lang w:val="en-US" w:eastAsia="zh-CN" w:bidi="ar"/>
                </w:rPr>
                <m:t>m</m:t>
              </m:r>
              <m:ctrlPr>
                <w:rPr>
                  <w:rFonts w:hint="default" w:ascii="DejaVu Math TeX Gyre" w:hAnsi="DejaVu Math TeX Gyre" w:eastAsia="SimSun" w:cs="Times New Roman"/>
                  <w:kern w:val="0"/>
                  <w:sz w:val="26"/>
                  <w:szCs w:val="26"/>
                  <w:lang w:val="en-US" w:eastAsia="zh-CN" w:bidi="ar"/>
                </w:rPr>
              </m:ctrlPr>
            </m:sup>
            <m:e>
              <m:r>
                <m:rPr>
                  <m:sty m:val="p"/>
                </m:rPr>
                <w:rPr>
                  <w:rFonts w:hint="default" w:ascii="DejaVu Math TeX Gyre" w:hAnsi="DejaVu Math TeX Gyre" w:eastAsia="SimSun" w:cs="Times New Roman"/>
                  <w:kern w:val="0"/>
                  <w:sz w:val="26"/>
                  <w:szCs w:val="26"/>
                  <w:lang w:val="en-US" w:eastAsia="zh-CN"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func>
                <m:funcPr>
                  <m:ctrlPr>
                    <w:rPr>
                      <w:rFonts w:hint="default" w:ascii="DejaVu Math TeX Gyre" w:hAnsi="DejaVu Math TeX Gyre" w:cs="Times New Roman"/>
                      <w:kern w:val="0"/>
                      <w:sz w:val="26"/>
                      <w:szCs w:val="26"/>
                      <w:lang w:val="en-US" w:bidi="ar"/>
                    </w:rPr>
                  </m:ctrlPr>
                </m:funcPr>
                <m:fName>
                  <m:r>
                    <m:rPr>
                      <m:sty m:val="p"/>
                    </m:rPr>
                    <w:rPr>
                      <w:rFonts w:hint="default" w:ascii="DejaVu Math TeX Gyre" w:hAnsi="DejaVu Math TeX Gyre" w:cs="Times New Roman"/>
                      <w:kern w:val="0"/>
                      <w:sz w:val="26"/>
                      <w:szCs w:val="26"/>
                      <w:lang w:val="en-US" w:bidi="ar"/>
                    </w:rPr>
                    <m:t>ln</m:t>
                  </m:r>
                  <m:ctrlPr>
                    <w:rPr>
                      <w:rFonts w:hint="default" w:ascii="DejaVu Math TeX Gyre" w:hAnsi="DejaVu Math TeX Gyre" w:cs="Times New Roman"/>
                      <w:i w:val="0"/>
                      <w:kern w:val="0"/>
                      <w:sz w:val="26"/>
                      <w:szCs w:val="26"/>
                      <w:lang w:val="en-US" w:bidi="ar"/>
                    </w:rPr>
                  </m:ctrlPr>
                </m:fName>
                <m:e>
                  <m:r>
                    <m:rPr>
                      <m:sty m:val="p"/>
                    </m:rPr>
                    <w:rPr>
                      <w:rFonts w:hint="default" w:ascii="DejaVu Math TeX Gyre" w:hAnsi="DejaVu Math TeX Gyre" w:cs="Times New Roman"/>
                      <w:kern w:val="0"/>
                      <w:sz w:val="26"/>
                      <w:szCs w:val="26"/>
                      <w:lang w:val="en-US" w:bidi="ar"/>
                    </w:rPr>
                    <m:t>(</m:t>
                  </m:r>
                  <m:acc>
                    <m:accPr>
                      <m:ctrlPr>
                        <w:rPr>
                          <w:rFonts w:hint="default" w:ascii="DejaVu Math TeX Gyre" w:hAnsi="DejaVu Math TeX Gyre" w:cs="Times New Roman"/>
                          <w:i/>
                          <w:kern w:val="0"/>
                          <w:sz w:val="26"/>
                          <w:szCs w:val="26"/>
                          <w:lang w:val="en-US" w:bidi="ar"/>
                        </w:rPr>
                      </m:ctrlPr>
                    </m:accPr>
                    <m:e>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acc>
                  <m:r>
                    <m:rPr/>
                    <w:rPr>
                      <w:rFonts w:hint="default" w:ascii="DejaVu Math TeX Gyre" w:hAnsi="DejaVu Math TeX Gyre" w:cs="Times New Roman"/>
                      <w:kern w:val="0"/>
                      <w:sz w:val="26"/>
                      <w:szCs w:val="26"/>
                      <w:lang w:val="en-US" w:bidi="ar"/>
                    </w:rPr>
                    <m:t>) + (1 −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val="0"/>
                      <w:kern w:val="0"/>
                      <w:sz w:val="26"/>
                      <w:szCs w:val="26"/>
                      <w:lang w:val="en-US" w:bidi="ar"/>
                    </w:rPr>
                  </m:ctrlPr>
                </m:e>
              </m:func>
              <m:r>
                <m:rPr>
                  <m:sty m:val="p"/>
                </m:rPr>
                <w:rPr>
                  <w:rFonts w:hint="default" w:ascii="DejaVu Math TeX Gyre" w:hAnsi="DejaVu Math TeX Gyre" w:cs="Times New Roman"/>
                  <w:kern w:val="0"/>
                  <w:sz w:val="26"/>
                  <w:szCs w:val="26"/>
                  <w:lang w:val="en-US" w:bidi="ar"/>
                </w:rPr>
                <m:t>ln(1−</m:t>
              </m:r>
              <m:acc>
                <m:accPr>
                  <m:ctrlPr>
                    <w:rPr>
                      <w:rFonts w:hint="default" w:ascii="DejaVu Math TeX Gyre" w:hAnsi="DejaVu Math TeX Gyre" w:cs="Times New Roman"/>
                      <w:i/>
                      <w:kern w:val="0"/>
                      <w:sz w:val="26"/>
                      <w:szCs w:val="26"/>
                      <w:lang w:val="en-US" w:bidi="ar"/>
                    </w:rPr>
                  </m:ctrlPr>
                </m:accPr>
                <m:e>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acc>
              <m:r>
                <m:rPr>
                  <m:sty m:val="p"/>
                </m:rPr>
                <w:rPr>
                  <w:rFonts w:hint="default" w:ascii="DejaVu Math TeX Gyre" w:hAnsi="DejaVu Math TeX Gyre" w:cs="Times New Roman"/>
                  <w:kern w:val="0"/>
                  <w:sz w:val="26"/>
                  <w:szCs w:val="26"/>
                  <w:lang w:val="en-US" w:bidi="ar"/>
                </w:rPr>
                <m:t>)</m:t>
              </m:r>
              <m:r>
                <m:rPr>
                  <m:sty m:val="p"/>
                </m:rPr>
                <w:rPr>
                  <w:rFonts w:hint="default" w:ascii="DejaVu Math TeX Gyre" w:hAnsi="DejaVu Math TeX Gyre" w:eastAsia="SimSun" w:cs="Times New Roman"/>
                  <w:kern w:val="0"/>
                  <w:sz w:val="26"/>
                  <w:szCs w:val="26"/>
                  <w:lang w:val="en-US" w:eastAsia="zh-CN" w:bidi="ar"/>
                </w:rPr>
                <m:t>]</m:t>
              </m:r>
              <m:ctrlPr>
                <w:rPr>
                  <w:rFonts w:hint="default" w:ascii="DejaVu Math TeX Gyre" w:hAnsi="DejaVu Math TeX Gyre" w:eastAsia="SimSun" w:cs="Times New Roman"/>
                  <w:kern w:val="0"/>
                  <w:sz w:val="26"/>
                  <w:szCs w:val="26"/>
                  <w:lang w:val="en-US" w:eastAsia="zh-CN" w:bidi="ar"/>
                </w:rPr>
              </m:ctrlPr>
            </m:e>
          </m:nary>
        </m:oMath>
      </m:oMathPara>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i w:val="0"/>
          <w:kern w:val="0"/>
          <w:sz w:val="26"/>
          <w:szCs w:val="26"/>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Trong đó m = 4 là số lượng mẫu huấn luyện.</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 dụng thuật toán Batch Gradient Descent với các tham số ban đầu:</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m:oMathPara>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p>
          </m:sSubSup>
          <m:r>
            <m:rPr/>
            <w:rPr>
              <w:rFonts w:hint="default" w:ascii="DejaVu Math TeX Gyre" w:hAnsi="DejaVu Math TeX Gyre" w:cs="Times New Roman"/>
              <w:kern w:val="0"/>
              <w:sz w:val="26"/>
              <w:szCs w:val="26"/>
              <w:lang w:val="en-US" w:bidi="ar"/>
            </w:rPr>
            <m:t xml:space="preserve">= 0.5, </m:t>
          </m:r>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p>
          </m:sSubSup>
          <m:r>
            <m:rPr/>
            <w:rPr>
              <w:rFonts w:hint="default" w:ascii="DejaVu Math TeX Gyre" w:hAnsi="DejaVu Math TeX Gyre" w:cs="Times New Roman"/>
              <w:kern w:val="0"/>
              <w:sz w:val="26"/>
              <w:szCs w:val="26"/>
              <w:lang w:val="en-US" w:bidi="ar"/>
            </w:rPr>
            <m:t xml:space="preserve">= 0.5, α=0.2 </m:t>
          </m:r>
        </m:oMath>
      </m:oMathPara>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Quy tắc cập nhật tham số:</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6"/>
          <w:szCs w:val="26"/>
          <w:lang w:val="en-US" w:eastAsia="zh-CN" w:bidi="ar"/>
        </w:rPr>
      </w:pPr>
      <m:oMathPara>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(t+1)</m:t>
              </m:r>
              <m:ctrlPr>
                <w:rPr>
                  <w:rFonts w:hint="default" w:ascii="DejaVu Math TeX Gyre" w:hAnsi="DejaVu Math TeX Gyre" w:cs="Times New Roman"/>
                  <w:i/>
                  <w:kern w:val="0"/>
                  <w:sz w:val="26"/>
                  <w:szCs w:val="26"/>
                  <w:lang w:val="en-US" w:bidi="ar"/>
                </w:rPr>
              </m:ctrlPr>
            </m:sup>
          </m:sSubSup>
          <m:r>
            <m:rPr/>
            <w:rPr>
              <w:rFonts w:hint="default" w:ascii="DejaVu Math TeX Gyre" w:hAnsi="DejaVu Math TeX Gyre" w:cs="Times New Roman"/>
              <w:kern w:val="0"/>
              <w:sz w:val="26"/>
              <w:szCs w:val="26"/>
              <w:lang w:val="en-US" w:bidi="ar"/>
            </w:rPr>
            <m:t>=</m:t>
          </m:r>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(t)</m:t>
              </m:r>
              <m:ctrlPr>
                <w:rPr>
                  <w:rFonts w:hint="default" w:ascii="DejaVu Math TeX Gyre" w:hAnsi="DejaVu Math TeX Gyre" w:cs="Times New Roman"/>
                  <w:i/>
                  <w:kern w:val="0"/>
                  <w:sz w:val="26"/>
                  <w:szCs w:val="26"/>
                  <w:lang w:val="en-US" w:bidi="ar"/>
                </w:rPr>
              </m:ctrlPr>
            </m:sup>
          </m:sSubSup>
          <m:r>
            <m:rPr/>
            <w:rPr>
              <w:rFonts w:hint="default" w:ascii="DejaVu Math TeX Gyre" w:hAnsi="DejaVu Math TeX Gyre" w:cs="Times New Roman"/>
              <w:kern w:val="0"/>
              <w:sz w:val="26"/>
              <w:szCs w:val="26"/>
              <w:lang w:val="en-US" w:bidi="ar"/>
            </w:rPr>
            <m:t>−α</m:t>
          </m:r>
          <m:f>
            <m:fPr>
              <m:ctrl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den>
          </m:f>
        </m:oMath>
      </m:oMathPara>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 sử mỗi lần lặp sử dụng toàn bộ 4 mẫu dữ liệu để tính gradient, các tham số được cập nhật đồng thời và không áp dụng regularization.</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Yêu cầu</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a)</w:t>
      </w:r>
      <w:r>
        <w:rPr>
          <w:rFonts w:hint="default" w:ascii="Times New Roman" w:hAnsi="Times New Roman" w:cs="Times New Roman"/>
          <w:b/>
          <w:bCs/>
          <w:sz w:val="26"/>
          <w:szCs w:val="26"/>
        </w:rPr>
        <w:t xml:space="preserve">Viết biểu thức tính đầu vào tuyến tính </w:t>
      </w:r>
      <m:oMath>
        <m:sSub>
          <m:sSubPr>
            <m:ctrlPr>
              <w:rPr>
                <w:rFonts w:hint="default" w:ascii="DejaVu Math TeX Gyre" w:hAnsi="DejaVu Math TeX Gyre" w:cs="Times New Roman"/>
                <w:b/>
                <w:bCs/>
                <w:i/>
                <w:kern w:val="0"/>
                <w:sz w:val="26"/>
                <w:szCs w:val="26"/>
                <w:lang w:val="en-US" w:bidi="ar"/>
              </w:rPr>
            </m:ctrlPr>
          </m:sSubPr>
          <m:e>
            <m:r>
              <m:rPr>
                <m:sty m:val="bi"/>
              </m:rPr>
              <w:rPr>
                <w:rFonts w:hint="default" w:ascii="DejaVu Math TeX Gyre" w:hAnsi="DejaVu Math TeX Gyre" w:cs="Times New Roman"/>
                <w:kern w:val="0"/>
                <w:sz w:val="26"/>
                <w:szCs w:val="26"/>
                <w:lang w:val="en-US" w:bidi="ar"/>
              </w:rPr>
              <m:t>z</m:t>
            </m:r>
            <m:ctrlPr>
              <w:rPr>
                <w:rFonts w:hint="default" w:ascii="DejaVu Math TeX Gyre" w:hAnsi="DejaVu Math TeX Gyre" w:cs="Times New Roman"/>
                <w:b/>
                <w:bCs/>
                <w:i/>
                <w:kern w:val="0"/>
                <w:sz w:val="26"/>
                <w:szCs w:val="26"/>
                <w:lang w:val="en-US" w:bidi="ar"/>
              </w:rPr>
            </m:ctrlPr>
          </m:e>
          <m:sub>
            <m:r>
              <m:rPr>
                <m:sty m:val="bi"/>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b/>
                <w:bCs/>
                <w:i/>
                <w:kern w:val="0"/>
                <w:sz w:val="26"/>
                <w:szCs w:val="26"/>
                <w:lang w:val="en-US" w:bidi="ar"/>
              </w:rPr>
            </m:ctrlPr>
          </m:sub>
        </m:sSub>
      </m:oMath>
      <w:r>
        <w:rPr>
          <w:rFonts w:hint="default" w:ascii="Times New Roman" w:hAnsi="Times New Roman" w:cs="Times New Roman"/>
          <w:b/>
          <w:bCs/>
          <w:sz w:val="26"/>
          <w:szCs w:val="26"/>
        </w:rPr>
        <w:t xml:space="preserve"> và xác suất dự đoán </w:t>
      </w:r>
      <m:oMath>
        <m:sSub>
          <m:sSubPr>
            <m:ctrlPr>
              <w:rPr>
                <w:rFonts w:hint="default" w:ascii="DejaVu Math TeX Gyre" w:hAnsi="DejaVu Math TeX Gyre" w:cs="Times New Roman"/>
                <w:b/>
                <w:bCs/>
                <w:i/>
                <w:sz w:val="26"/>
                <w:szCs w:val="26"/>
              </w:rPr>
            </m:ctrlPr>
          </m:sSubPr>
          <m:e>
            <m:acc>
              <m:accPr>
                <m:ctrlPr>
                  <w:rPr>
                    <w:rFonts w:hint="default" w:ascii="DejaVu Math TeX Gyre" w:hAnsi="DejaVu Math TeX Gyre" w:cs="Times New Roman"/>
                    <w:b/>
                    <w:bCs/>
                    <w:i/>
                    <w:sz w:val="26"/>
                    <w:szCs w:val="26"/>
                  </w:rPr>
                </m:ctrlPr>
              </m:accPr>
              <m:e>
                <m:r>
                  <m:rPr>
                    <m:sty m:val="bi"/>
                  </m:rPr>
                  <w:rPr>
                    <w:rFonts w:hint="default" w:ascii="DejaVu Math TeX Gyre" w:hAnsi="DejaVu Math TeX Gyre" w:cs="Times New Roman"/>
                    <w:sz w:val="26"/>
                    <w:szCs w:val="26"/>
                    <w:lang w:val="en-US"/>
                  </w:rPr>
                  <m:t>y</m:t>
                </m:r>
                <m:ctrlPr>
                  <w:rPr>
                    <w:rFonts w:hint="default" w:ascii="DejaVu Math TeX Gyre" w:hAnsi="DejaVu Math TeX Gyre" w:cs="Times New Roman"/>
                    <w:b/>
                    <w:bCs/>
                    <w:i/>
                    <w:sz w:val="26"/>
                    <w:szCs w:val="26"/>
                  </w:rPr>
                </m:ctrlPr>
              </m:e>
            </m:acc>
            <m:ctrlPr>
              <w:rPr>
                <w:rFonts w:hint="default" w:ascii="DejaVu Math TeX Gyre" w:hAnsi="DejaVu Math TeX Gyre" w:cs="Times New Roman"/>
                <w:b/>
                <w:bCs/>
                <w:i/>
                <w:sz w:val="26"/>
                <w:szCs w:val="26"/>
              </w:rPr>
            </m:ctrlPr>
          </m:e>
          <m:sub>
            <m:r>
              <m:rPr>
                <m:sty m:val="bi"/>
              </m:rPr>
              <w:rPr>
                <w:rFonts w:hint="default" w:ascii="DejaVu Math TeX Gyre" w:hAnsi="DejaVu Math TeX Gyre" w:cs="Times New Roman"/>
                <w:sz w:val="26"/>
                <w:szCs w:val="26"/>
                <w:lang w:val="en-US"/>
              </w:rPr>
              <m:t>i</m:t>
            </m:r>
            <m:ctrlPr>
              <w:rPr>
                <w:rFonts w:hint="default" w:ascii="DejaVu Math TeX Gyre" w:hAnsi="DejaVu Math TeX Gyre" w:cs="Times New Roman"/>
                <w:b/>
                <w:bCs/>
                <w:i/>
                <w:sz w:val="26"/>
                <w:szCs w:val="26"/>
              </w:rPr>
            </m:ctrlPr>
          </m:sub>
        </m:sSub>
      </m:oMath>
      <w:r>
        <w:rPr>
          <w:rFonts w:hint="default" w:ascii="Times New Roman" w:hAnsi="Times New Roman" w:cs="Times New Roman"/>
          <w:b/>
          <w:bCs/>
          <w:sz w:val="26"/>
          <w:szCs w:val="26"/>
        </w:rPr>
        <w:t xml:space="preserve"> của mô hình. Xác định giá trị </w:t>
      </w:r>
      <m:oMath>
        <m:sSub>
          <m:sSubPr>
            <m:ctrlPr>
              <w:rPr>
                <w:rFonts w:hint="default" w:ascii="DejaVu Math TeX Gyre" w:hAnsi="DejaVu Math TeX Gyre" w:cs="Times New Roman"/>
                <w:b/>
                <w:bCs/>
                <w:i/>
                <w:kern w:val="0"/>
                <w:sz w:val="26"/>
                <w:szCs w:val="26"/>
                <w:lang w:val="en-US" w:bidi="ar"/>
              </w:rPr>
            </m:ctrlPr>
          </m:sSubPr>
          <m:e>
            <m:r>
              <m:rPr>
                <m:sty m:val="bi"/>
              </m:rPr>
              <w:rPr>
                <w:rFonts w:hint="default" w:ascii="DejaVu Math TeX Gyre" w:hAnsi="DejaVu Math TeX Gyre" w:cs="Times New Roman"/>
                <w:kern w:val="0"/>
                <w:sz w:val="26"/>
                <w:szCs w:val="26"/>
                <w:lang w:val="en-US" w:bidi="ar"/>
              </w:rPr>
              <m:t>z</m:t>
            </m:r>
            <m:ctrlPr>
              <w:rPr>
                <w:rFonts w:hint="default" w:ascii="DejaVu Math TeX Gyre" w:hAnsi="DejaVu Math TeX Gyre" w:cs="Times New Roman"/>
                <w:b/>
                <w:bCs/>
                <w:i/>
                <w:kern w:val="0"/>
                <w:sz w:val="26"/>
                <w:szCs w:val="26"/>
                <w:lang w:val="en-US" w:bidi="ar"/>
              </w:rPr>
            </m:ctrlPr>
          </m:e>
          <m:sub>
            <m:r>
              <m:rPr>
                <m:sty m:val="bi"/>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b/>
                <w:bCs/>
                <w:i/>
                <w:kern w:val="0"/>
                <w:sz w:val="26"/>
                <w:szCs w:val="26"/>
                <w:lang w:val="en-US" w:bidi="ar"/>
              </w:rPr>
            </m:ctrlPr>
          </m:sub>
        </m:sSub>
      </m:oMath>
      <w:r>
        <w:rPr>
          <w:rFonts w:hint="default" w:ascii="Times New Roman" w:hAnsi="Times New Roman" w:cs="Times New Roman"/>
          <w:b/>
          <w:bCs/>
          <w:sz w:val="26"/>
          <w:szCs w:val="26"/>
        </w:rPr>
        <w:t xml:space="preserve"> và </w:t>
      </w:r>
      <m:oMath>
        <m:sSub>
          <m:sSubPr>
            <m:ctrlPr>
              <w:rPr>
                <w:rFonts w:hint="default" w:ascii="DejaVu Math TeX Gyre" w:hAnsi="DejaVu Math TeX Gyre" w:cs="Times New Roman"/>
                <w:b/>
                <w:bCs/>
                <w:i/>
                <w:sz w:val="26"/>
                <w:szCs w:val="26"/>
              </w:rPr>
            </m:ctrlPr>
          </m:sSubPr>
          <m:e>
            <m:acc>
              <m:accPr>
                <m:ctrlPr>
                  <w:rPr>
                    <w:rFonts w:hint="default" w:ascii="DejaVu Math TeX Gyre" w:hAnsi="DejaVu Math TeX Gyre" w:cs="Times New Roman"/>
                    <w:b/>
                    <w:bCs/>
                    <w:i/>
                    <w:sz w:val="26"/>
                    <w:szCs w:val="26"/>
                  </w:rPr>
                </m:ctrlPr>
              </m:accPr>
              <m:e>
                <m:r>
                  <m:rPr>
                    <m:sty m:val="bi"/>
                  </m:rPr>
                  <w:rPr>
                    <w:rFonts w:hint="default" w:ascii="DejaVu Math TeX Gyre" w:hAnsi="DejaVu Math TeX Gyre" w:cs="Times New Roman"/>
                    <w:sz w:val="26"/>
                    <w:szCs w:val="26"/>
                    <w:lang w:val="en-US"/>
                  </w:rPr>
                  <m:t>y</m:t>
                </m:r>
                <m:ctrlPr>
                  <w:rPr>
                    <w:rFonts w:hint="default" w:ascii="DejaVu Math TeX Gyre" w:hAnsi="DejaVu Math TeX Gyre" w:cs="Times New Roman"/>
                    <w:b/>
                    <w:bCs/>
                    <w:i/>
                    <w:sz w:val="26"/>
                    <w:szCs w:val="26"/>
                  </w:rPr>
                </m:ctrlPr>
              </m:e>
            </m:acc>
            <m:ctrlPr>
              <w:rPr>
                <w:rFonts w:hint="default" w:ascii="DejaVu Math TeX Gyre" w:hAnsi="DejaVu Math TeX Gyre" w:cs="Times New Roman"/>
                <w:b/>
                <w:bCs/>
                <w:i/>
                <w:sz w:val="26"/>
                <w:szCs w:val="26"/>
              </w:rPr>
            </m:ctrlPr>
          </m:e>
          <m:sub>
            <m:r>
              <m:rPr>
                <m:sty m:val="bi"/>
              </m:rPr>
              <w:rPr>
                <w:rFonts w:hint="default" w:ascii="DejaVu Math TeX Gyre" w:hAnsi="DejaVu Math TeX Gyre" w:cs="Times New Roman"/>
                <w:sz w:val="26"/>
                <w:szCs w:val="26"/>
                <w:lang w:val="en-US"/>
              </w:rPr>
              <m:t>i</m:t>
            </m:r>
            <m:ctrlPr>
              <w:rPr>
                <w:rFonts w:hint="default" w:ascii="DejaVu Math TeX Gyre" w:hAnsi="DejaVu Math TeX Gyre" w:cs="Times New Roman"/>
                <w:b/>
                <w:bCs/>
                <w:i/>
                <w:sz w:val="26"/>
                <w:szCs w:val="26"/>
              </w:rPr>
            </m:ctrlPr>
          </m:sub>
        </m:sSub>
      </m:oMath>
      <w:r>
        <w:rPr>
          <w:rFonts w:hint="default" w:ascii="Times New Roman" w:hAnsi="Times New Roman" w:cs="Times New Roman"/>
          <w:b/>
          <w:bCs/>
          <w:sz w:val="26"/>
          <w:szCs w:val="26"/>
        </w:rPr>
        <w:t xml:space="preserve"> cho từng mẫu dữ liệu với tham số khởi tạo.</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i w:val="0"/>
          <w:sz w:val="26"/>
          <w:szCs w:val="26"/>
          <w:lang w:val="en-US"/>
        </w:rPr>
      </w:pPr>
      <w:r>
        <w:rPr>
          <w:rFonts w:hint="default" w:ascii="Times New Roman" w:hAnsi="Times New Roman" w:cs="Times New Roman"/>
          <w:b w:val="0"/>
          <w:bCs/>
          <w:sz w:val="26"/>
          <w:szCs w:val="26"/>
        </w:rPr>
        <w:t>Biểu thức:</w:t>
      </w:r>
      <w:r>
        <w:rPr>
          <w:rFonts w:hint="default" w:ascii="Times New Roman" w:hAnsi="Times New Roman" w:cs="Times New Roman"/>
          <w:b/>
          <w:sz w:val="26"/>
          <w:szCs w:val="26"/>
        </w:rPr>
        <w:t xml:space="preserve"> </w:t>
      </w:r>
      <m:oMath>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z</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color w:val="000000"/>
            <w:sz w:val="26"/>
            <w:szCs w:val="26"/>
            <w:lang w:val="en-US" w:bidi="ar-SA"/>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r>
          <m:rPr>
            <m:sty m:val="p"/>
          </m:rPr>
          <w:rPr>
            <w:rFonts w:hint="default" w:ascii="DejaVu Math TeX Gyre" w:hAnsi="DejaVu Math TeX Gyre" w:cs="Times New Roman"/>
            <w:color w:val="000000"/>
            <w:sz w:val="26"/>
            <w:szCs w:val="26"/>
            <w:lang w:val="en-US" w:bidi="ar-SA"/>
          </w:rPr>
          <m:t xml:space="preserve"> +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x</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oMath>
      <w:r>
        <w:rPr>
          <w:rFonts w:hint="default" w:ascii="Times New Roman" w:hAnsi="Times New Roman" w:cs="Times New Roman"/>
          <w:b w:val="0"/>
          <w:bCs/>
          <w:sz w:val="26"/>
          <w:szCs w:val="26"/>
        </w:rPr>
        <w:t xml:space="preserve">,  </w:t>
      </w:r>
      <m:oMath>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r>
          <m:rPr/>
          <w:rPr>
            <w:rFonts w:hint="default" w:ascii="DejaVu Math TeX Gyre" w:hAnsi="DejaVu Math TeX Gyre" w:cs="Times New Roman"/>
            <w:sz w:val="26"/>
            <w:szCs w:val="26"/>
            <w:lang w:val="en-US"/>
          </w:rPr>
          <m:t>=σ(</m:t>
        </m:r>
        <m:sSub>
          <m:sSubPr>
            <m:ctrlPr>
              <m:rPr/>
              <w:rPr>
                <w:rFonts w:hint="default" w:ascii="DejaVu Math TeX Gyre" w:hAnsi="DejaVu Math TeX Gyre" w:cs="Times New Roman"/>
                <w:i/>
                <w:sz w:val="26"/>
                <w:szCs w:val="26"/>
                <w:lang w:val="en-US"/>
              </w:rPr>
            </m:ctrlPr>
          </m:sSubPr>
          <m:e>
            <m:r>
              <m:rPr/>
              <w:rPr>
                <w:rFonts w:hint="default" w:ascii="DejaVu Math TeX Gyre" w:hAnsi="DejaVu Math TeX Gyre" w:cs="Times New Roman"/>
                <w:sz w:val="26"/>
                <w:szCs w:val="26"/>
                <w:lang w:val="en-US"/>
              </w:rPr>
              <m:t>z</m:t>
            </m:r>
            <m:ctrlPr>
              <m:rPr/>
              <w:rPr>
                <w:rFonts w:hint="default" w:ascii="DejaVu Math TeX Gyre" w:hAnsi="DejaVu Math TeX Gyre" w:cs="Times New Roman"/>
                <w:i/>
                <w:sz w:val="26"/>
                <w:szCs w:val="26"/>
                <w:lang w:val="en-US"/>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lang w:val="en-US"/>
              </w:rPr>
            </m:ctrlPr>
          </m:sub>
        </m:sSub>
        <m:r>
          <m:rPr/>
          <w:rPr>
            <w:rFonts w:hint="default" w:ascii="DejaVu Math TeX Gyre" w:hAnsi="DejaVu Math TeX Gyre" w:cs="Times New Roman"/>
            <w:sz w:val="26"/>
            <w:szCs w:val="26"/>
            <w:lang w:val="en-US"/>
          </w:rPr>
          <m:t>)=</m:t>
        </m:r>
        <m:f>
          <m:fPr>
            <m:ctrlPr>
              <m:rPr/>
              <w:rPr>
                <w:rFonts w:hint="default" w:ascii="DejaVu Math TeX Gyre" w:hAnsi="DejaVu Math TeX Gyre" w:cs="Times New Roman"/>
                <w:i/>
                <w:sz w:val="26"/>
                <w:szCs w:val="26"/>
                <w:lang w:val="en-US"/>
              </w:rPr>
            </m:ctrlPr>
          </m:fPr>
          <m:num>
            <m:r>
              <m:rPr/>
              <w:rPr>
                <w:rFonts w:hint="default" w:ascii="DejaVu Math TeX Gyre" w:hAnsi="DejaVu Math TeX Gyre" w:cs="Times New Roman"/>
                <w:sz w:val="26"/>
                <w:szCs w:val="26"/>
                <w:lang w:val="en-US"/>
              </w:rPr>
              <m:t>1</m:t>
            </m:r>
            <m:ctrlPr>
              <m:rPr/>
              <w:rPr>
                <w:rFonts w:hint="default" w:ascii="DejaVu Math TeX Gyre" w:hAnsi="DejaVu Math TeX Gyre" w:cs="Times New Roman"/>
                <w:i/>
                <w:sz w:val="26"/>
                <w:szCs w:val="26"/>
                <w:lang w:val="en-US"/>
              </w:rPr>
            </m:ctrlPr>
          </m:num>
          <m:den>
            <m:r>
              <m:rPr/>
              <w:rPr>
                <w:rFonts w:hint="default" w:ascii="DejaVu Math TeX Gyre" w:hAnsi="DejaVu Math TeX Gyre" w:cs="Times New Roman"/>
                <w:sz w:val="26"/>
                <w:szCs w:val="26"/>
                <w:lang w:val="en-US"/>
              </w:rPr>
              <m:t>1+</m:t>
            </m:r>
            <m:sSup>
              <m:sSupPr>
                <m:ctrlPr>
                  <m:rPr/>
                  <w:rPr>
                    <w:rFonts w:hint="default" w:ascii="DejaVu Math TeX Gyre" w:hAnsi="DejaVu Math TeX Gyre" w:cs="Times New Roman"/>
                    <w:i/>
                    <w:sz w:val="26"/>
                    <w:szCs w:val="26"/>
                    <w:lang w:val="en-US"/>
                  </w:rPr>
                </m:ctrlPr>
              </m:sSupPr>
              <m:e>
                <m:r>
                  <m:rPr/>
                  <w:rPr>
                    <w:rFonts w:hint="default" w:ascii="DejaVu Math TeX Gyre" w:hAnsi="DejaVu Math TeX Gyre" w:cs="Times New Roman"/>
                    <w:sz w:val="26"/>
                    <w:szCs w:val="26"/>
                    <w:lang w:val="en-US"/>
                  </w:rPr>
                  <m:t>e</m:t>
                </m:r>
                <m:ctrlPr>
                  <m:rPr/>
                  <w:rPr>
                    <w:rFonts w:hint="default" w:ascii="DejaVu Math TeX Gyre" w:hAnsi="DejaVu Math TeX Gyre" w:cs="Times New Roman"/>
                    <w:i/>
                    <w:sz w:val="26"/>
                    <w:szCs w:val="26"/>
                    <w:lang w:val="en-US"/>
                  </w:rPr>
                </m:ctrlPr>
              </m:e>
              <m:sup>
                <m:r>
                  <m:rPr/>
                  <w:rPr>
                    <w:rFonts w:hint="default" w:ascii="DejaVu Math TeX Gyre" w:hAnsi="DejaVu Math TeX Gyre" w:cs="Times New Roman"/>
                    <w:sz w:val="26"/>
                    <w:szCs w:val="26"/>
                    <w:lang w:val="en-US"/>
                  </w:rPr>
                  <m:t>−</m:t>
                </m:r>
                <m:sSub>
                  <m:sSubPr>
                    <m:ctrlPr>
                      <m:rPr/>
                      <w:rPr>
                        <w:rFonts w:hint="default" w:ascii="DejaVu Math TeX Gyre" w:hAnsi="DejaVu Math TeX Gyre" w:cs="Times New Roman"/>
                        <w:i/>
                        <w:sz w:val="26"/>
                        <w:szCs w:val="26"/>
                        <w:lang w:val="en-US"/>
                      </w:rPr>
                    </m:ctrlPr>
                  </m:sSubPr>
                  <m:e>
                    <m:r>
                      <m:rPr/>
                      <w:rPr>
                        <w:rFonts w:hint="default" w:ascii="DejaVu Math TeX Gyre" w:hAnsi="DejaVu Math TeX Gyre" w:cs="Times New Roman"/>
                        <w:sz w:val="26"/>
                        <w:szCs w:val="26"/>
                        <w:lang w:val="en-US"/>
                      </w:rPr>
                      <m:t>z</m:t>
                    </m:r>
                    <m:ctrlPr>
                      <m:rPr/>
                      <w:rPr>
                        <w:rFonts w:hint="default" w:ascii="DejaVu Math TeX Gyre" w:hAnsi="DejaVu Math TeX Gyre" w:cs="Times New Roman"/>
                        <w:i/>
                        <w:sz w:val="26"/>
                        <w:szCs w:val="26"/>
                        <w:lang w:val="en-US"/>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lang w:val="en-US"/>
                      </w:rPr>
                    </m:ctrlPr>
                  </m:sub>
                </m:sSub>
                <m:ctrlPr>
                  <m:rPr/>
                  <w:rPr>
                    <w:rFonts w:hint="default" w:ascii="DejaVu Math TeX Gyre" w:hAnsi="DejaVu Math TeX Gyre" w:cs="Times New Roman"/>
                    <w:i/>
                    <w:sz w:val="26"/>
                    <w:szCs w:val="26"/>
                    <w:lang w:val="en-US"/>
                  </w:rPr>
                </m:ctrlPr>
              </m:sup>
            </m:sSup>
            <m:ctrlPr>
              <m:rPr/>
              <w:rPr>
                <w:rFonts w:hint="default" w:ascii="DejaVu Math TeX Gyre" w:hAnsi="DejaVu Math TeX Gyre" w:cs="Times New Roman"/>
                <w:i/>
                <w:sz w:val="26"/>
                <w:szCs w:val="26"/>
                <w:lang w:val="en-US"/>
              </w:rPr>
            </m:ctrlPr>
          </m:den>
        </m:f>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Tính toán chi tiết tại t = 0:</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tblPrEx>
          <w:tblCellMar>
            <w:top w:w="0" w:type="dxa"/>
            <w:left w:w="108" w:type="dxa"/>
            <w:bottom w:w="0" w:type="dxa"/>
            <w:right w:w="108" w:type="dxa"/>
          </w:tblCellMar>
        </w:tblPrEx>
        <w:trPr>
          <w:cantSplit/>
          <w:tblHeader/>
          <w:jc w:val="center"/>
        </w:trPr>
        <w:tc>
          <w:tcPr>
            <w:tcW w:w="864"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STT</w:t>
            </w:r>
          </w:p>
        </w:tc>
        <w:tc>
          <w:tcPr>
            <w:tcW w:w="216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Cân nặng xᵢ (kg)</w:t>
            </w:r>
          </w:p>
        </w:tc>
        <w:tc>
          <w:tcPr>
            <w:tcW w:w="1584"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Nhãn yᵢ</w:t>
            </w:r>
          </w:p>
        </w:tc>
        <w:tc>
          <w:tcPr>
            <w:tcW w:w="2592"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Đầu vào zᵢ⁽⁰⁾ = 0.5 + 0.5xᵢ</w:t>
            </w:r>
          </w:p>
        </w:tc>
        <w:tc>
          <w:tcPr>
            <w:tcW w:w="216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 xml:space="preserve">Xác suất dự đoán </w:t>
            </w:r>
            <m:oMath>
              <m:sSubSup>
                <m:sSubSupPr>
                  <m:ctrlPr>
                    <w:rPr>
                      <w:rFonts w:hint="default" w:ascii="DejaVu Math TeX Gyre" w:hAnsi="DejaVu Math TeX Gyre" w:cs="Times New Roman"/>
                      <w:i/>
                      <w:sz w:val="26"/>
                      <w:szCs w:val="26"/>
                    </w:rPr>
                  </m:ctrlPr>
                </m:sSubSup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up>
                  <m:r>
                    <m:rPr/>
                    <w:rPr>
                      <w:rFonts w:hint="default" w:ascii="DejaVu Math TeX Gyre" w:hAnsi="DejaVu Math TeX Gyre" w:cs="Times New Roman"/>
                      <w:sz w:val="26"/>
                      <w:szCs w:val="26"/>
                      <w:lang w:val="en-US"/>
                    </w:rPr>
                    <m:t>(0)</m:t>
                  </m:r>
                  <m:ctrlPr>
                    <w:rPr>
                      <w:rFonts w:hint="default" w:ascii="DejaVu Math TeX Gyre" w:hAnsi="DejaVu Math TeX Gyre" w:cs="Times New Roman"/>
                      <w:i/>
                      <w:sz w:val="26"/>
                      <w:szCs w:val="26"/>
                    </w:rPr>
                  </m:ctrlPr>
                </m:sup>
              </m:sSubSup>
            </m:oMath>
            <w:r>
              <w:rPr>
                <w:rFonts w:hint="default" w:ascii="Times New Roman" w:hAnsi="Times New Roman" w:cs="Times New Roman"/>
                <w:b/>
                <w:sz w:val="26"/>
                <w:szCs w:val="26"/>
              </w:rPr>
              <w:t xml:space="preserve"> = σ(zᵢ)</w:t>
            </w:r>
          </w:p>
        </w:tc>
      </w:tr>
      <w:tr>
        <w:tblPrEx>
          <w:tblCellMar>
            <w:top w:w="0" w:type="dxa"/>
            <w:left w:w="108" w:type="dxa"/>
            <w:bottom w:w="0" w:type="dxa"/>
            <w:right w:w="108" w:type="dxa"/>
          </w:tblCellMar>
        </w:tblPrEx>
        <w:trPr>
          <w:cantSplit/>
          <w:jc w:val="center"/>
        </w:trPr>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2.4</w:t>
            </w:r>
          </w:p>
        </w:tc>
        <w:tc>
          <w:tcPr>
            <w:tcW w:w="158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 (Nữ)</w:t>
            </w:r>
          </w:p>
        </w:tc>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 + 0.5(2.4) = 1.7</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 (1 + e⁻¹.⁷⁰) ≈ 0.8455</w:t>
            </w:r>
          </w:p>
        </w:tc>
      </w:tr>
      <w:tr>
        <w:tblPrEx>
          <w:tblCellMar>
            <w:top w:w="0" w:type="dxa"/>
            <w:left w:w="108" w:type="dxa"/>
            <w:bottom w:w="0" w:type="dxa"/>
            <w:right w:w="108" w:type="dxa"/>
          </w:tblCellMar>
        </w:tblPrEx>
        <w:trPr>
          <w:cantSplit/>
          <w:jc w:val="center"/>
        </w:trPr>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3.3</w:t>
            </w:r>
          </w:p>
        </w:tc>
        <w:tc>
          <w:tcPr>
            <w:tcW w:w="158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(Nam)</w:t>
            </w:r>
          </w:p>
        </w:tc>
        <w:tc>
          <w:tcPr>
            <w:tcW w:w="259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 + 0.5(3.3) = 2.15</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 (1 + e⁻².¹⁵) ≈ 0.8957</w:t>
            </w:r>
          </w:p>
        </w:tc>
      </w:tr>
      <w:tr>
        <w:trPr>
          <w:cantSplit/>
          <w:jc w:val="center"/>
        </w:trPr>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3.2</w:t>
            </w:r>
          </w:p>
        </w:tc>
        <w:tc>
          <w:tcPr>
            <w:tcW w:w="158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(Nam)</w:t>
            </w:r>
          </w:p>
        </w:tc>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 + 0.5(3.2) = 2.1</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 (1 + e⁻².¹⁰) ≈ 0.8909</w:t>
            </w:r>
          </w:p>
        </w:tc>
      </w:tr>
      <w:tr>
        <w:tblPrEx>
          <w:tblCellMar>
            <w:top w:w="0" w:type="dxa"/>
            <w:left w:w="108" w:type="dxa"/>
            <w:bottom w:w="0" w:type="dxa"/>
            <w:right w:w="108" w:type="dxa"/>
          </w:tblCellMar>
        </w:tblPrEx>
        <w:trPr>
          <w:cantSplit/>
          <w:jc w:val="center"/>
        </w:trPr>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2.5</w:t>
            </w:r>
          </w:p>
        </w:tc>
        <w:tc>
          <w:tcPr>
            <w:tcW w:w="158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 (Nữ)</w:t>
            </w:r>
          </w:p>
        </w:tc>
        <w:tc>
          <w:tcPr>
            <w:tcW w:w="259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 + 0.5(2.5) = 1.75</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 (1 + e⁻¹.⁷⁵) ≈ 0.8520</w:t>
            </w:r>
          </w:p>
        </w:tc>
      </w:tr>
    </w:tbl>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b) Tính giá trị BCE Loss từng mẫu và hàm mất mát trung bình J(θ₀⁽⁰⁾, θ₁⁽⁰⁾)</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 w:val="0"/>
          <w:bCs/>
          <w:i w:val="0"/>
          <w:sz w:val="26"/>
          <w:szCs w:val="26"/>
          <w:lang w:val="en-US"/>
        </w:rPr>
      </w:pPr>
      <w:r>
        <w:rPr>
          <w:rFonts w:hint="default" w:ascii="Times New Roman" w:hAnsi="Times New Roman" w:cs="Times New Roman"/>
          <w:b w:val="0"/>
          <w:bCs/>
          <w:sz w:val="26"/>
          <w:szCs w:val="26"/>
        </w:rPr>
        <w:t xml:space="preserve">Công thức BCE Loss từng mẫu: </w:t>
      </w:r>
      <m:oMath>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L</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 −[</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ln(</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)+(1−</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)ln(1−</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m:t>
        </m:r>
      </m:oMath>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 w:val="0"/>
          <w:bCs/>
          <w:i w:val="0"/>
          <w:sz w:val="26"/>
          <w:szCs w:val="26"/>
          <w:lang w:val="en-US"/>
        </w:rPr>
      </w:pP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tblPrEx>
          <w:tblCellMar>
            <w:top w:w="0" w:type="dxa"/>
            <w:left w:w="108" w:type="dxa"/>
            <w:bottom w:w="0" w:type="dxa"/>
            <w:right w:w="108" w:type="dxa"/>
          </w:tblCellMar>
        </w:tblPrEx>
        <w:trPr>
          <w:cantSplit/>
          <w:tblHeader/>
          <w:jc w:val="center"/>
        </w:trPr>
        <w:tc>
          <w:tcPr>
            <w:tcW w:w="1152"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STT</w:t>
            </w:r>
          </w:p>
        </w:tc>
        <w:tc>
          <w:tcPr>
            <w:tcW w:w="1728"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 xml:space="preserve">Nhãn </w:t>
            </w:r>
            <m:oMath>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oMath>
          </w:p>
        </w:tc>
        <w:tc>
          <w:tcPr>
            <w:tcW w:w="216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 xml:space="preserve">Dự đoán </w:t>
            </w:r>
            <m:oMath>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oMath>
          </w:p>
        </w:tc>
        <w:tc>
          <w:tcPr>
            <w:tcW w:w="432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 xml:space="preserve">BCE Loss </w:t>
            </w:r>
            <m:oMath>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L</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oMath>
          </w:p>
        </w:tc>
      </w:tr>
      <w:tr>
        <w:tblPrEx>
          <w:tblCellMar>
            <w:top w:w="0" w:type="dxa"/>
            <w:left w:w="108" w:type="dxa"/>
            <w:bottom w:w="0" w:type="dxa"/>
            <w:right w:w="108" w:type="dxa"/>
          </w:tblCellMar>
        </w:tblPrEx>
        <w:trPr>
          <w:cantSplit/>
          <w:jc w:val="center"/>
        </w:trPr>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728"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0.8455</w:t>
            </w:r>
          </w:p>
        </w:tc>
        <w:tc>
          <w:tcPr>
            <w:tcW w:w="43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L₁ = -ln(1 - 0.8455) = -ln(0.1545) ≈ 1.8678</w:t>
            </w:r>
          </w:p>
        </w:tc>
      </w:tr>
      <w:tr>
        <w:tblPrEx>
          <w:tblCellMar>
            <w:top w:w="0" w:type="dxa"/>
            <w:left w:w="108" w:type="dxa"/>
            <w:bottom w:w="0" w:type="dxa"/>
            <w:right w:w="108" w:type="dxa"/>
          </w:tblCellMar>
        </w:tblPrEx>
        <w:trPr>
          <w:cantSplit/>
          <w:jc w:val="center"/>
        </w:trPr>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728"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0.8957</w:t>
            </w:r>
          </w:p>
        </w:tc>
        <w:tc>
          <w:tcPr>
            <w:tcW w:w="43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L₂ = -ln(0.8957) ≈ 0.1102</w:t>
            </w:r>
          </w:p>
        </w:tc>
      </w:tr>
      <w:tr>
        <w:trPr>
          <w:cantSplit/>
          <w:jc w:val="center"/>
        </w:trPr>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728"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0.8909</w:t>
            </w:r>
          </w:p>
        </w:tc>
        <w:tc>
          <w:tcPr>
            <w:tcW w:w="43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L₃ = -ln(0.8909) ≈ 0.1155</w:t>
            </w:r>
          </w:p>
        </w:tc>
      </w:tr>
      <w:tr>
        <w:tblPrEx>
          <w:tblCellMar>
            <w:top w:w="0" w:type="dxa"/>
            <w:left w:w="108" w:type="dxa"/>
            <w:bottom w:w="0" w:type="dxa"/>
            <w:right w:w="108" w:type="dxa"/>
          </w:tblCellMar>
        </w:tblPrEx>
        <w:trPr>
          <w:cantSplit/>
          <w:jc w:val="center"/>
        </w:trPr>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1728"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0.8520</w:t>
            </w:r>
          </w:p>
        </w:tc>
        <w:tc>
          <w:tcPr>
            <w:tcW w:w="43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L₄ = -ln(1 - 0.8520) = -ln(0.1480) ≈ 1.9102</w:t>
            </w:r>
          </w:p>
        </w:tc>
      </w:tr>
    </w:tbl>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Hàm mất mát trung bình ban đầu: J(θ₀⁽⁰⁾, θ₁⁽⁰⁾) = (1/4)(1.8678 + 0.1102 + 0.1155 + 1.9102) = 1.0009</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c) Chứng minh công thức đạo hàm hàm mất mát</w:t>
      </w:r>
      <w:r>
        <w:rPr>
          <w:rFonts w:hint="default" w:ascii="Times New Roman" w:hAnsi="Times New Roman" w:cs="Times New Roman"/>
          <w:b/>
          <w:bCs/>
          <w:sz w:val="26"/>
          <w:szCs w:val="26"/>
          <w:lang w:val="en-US"/>
        </w:rPr>
        <w:t xml:space="preserve"> theo hai tham </w:t>
      </w:r>
      <w:r>
        <w:rPr>
          <w:rFonts w:hint="default" w:ascii="Times New Roman" w:hAnsi="Times New Roman" w:cs="Times New Roman"/>
          <w:b/>
          <w:bCs/>
          <w:sz w:val="26"/>
          <w:szCs w:val="26"/>
          <w:lang w:val="vi-VN"/>
        </w:rPr>
        <w:t>số:</w:t>
      </w:r>
    </w:p>
    <w:p>
      <w:pPr>
        <w:keepNext w:val="0"/>
        <w:keepLines w:val="0"/>
        <w:pageBreakBefore w:val="0"/>
        <w:widowControl/>
        <w:kinsoku/>
        <w:wordWrap/>
        <w:overflowPunct/>
        <w:topLinePunct w:val="0"/>
        <w:autoSpaceDE/>
        <w:autoSpaceDN/>
        <w:bidi w:val="0"/>
        <w:adjustRightInd/>
        <w:snapToGrid/>
        <w:spacing w:before="200" w:after="80" w:line="360" w:lineRule="auto"/>
        <w:jc w:val="left"/>
        <w:textAlignment w:val="auto"/>
        <m:rPr/>
        <w:rPr>
          <w:rFonts w:hint="default" w:ascii="Times New Roman" w:hAnsi="Times New Roman" w:cs="Times New Roman"/>
          <w:i w:val="0"/>
          <w:kern w:val="0"/>
          <w:sz w:val="26"/>
          <w:szCs w:val="26"/>
          <w:lang w:val="en-US" w:bidi="ar"/>
        </w:rPr>
      </w:pPr>
      <m:oMathPara>
        <m:oMath>
          <m:f>
            <m:fPr>
              <m:ctrl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den>
          </m:f>
          <m:r>
            <m:rPr/>
            <w:rPr>
              <w:rFonts w:hint="default" w:ascii="DejaVu Math TeX Gyre" w:hAnsi="DejaVu Math TeX Gyre" w:cs="Times New Roman"/>
              <w:kern w:val="0"/>
              <w:sz w:val="26"/>
              <w:szCs w:val="26"/>
              <w:lang w:val="en-US" w:bidi="ar"/>
            </w:rPr>
            <m:t>=</m:t>
          </m:r>
          <m:f>
            <m:fPr>
              <m:ctrlPr>
                <m:r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1</m:t>
              </m:r>
              <m:ctrlPr>
                <m:r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m:t>
              </m:r>
              <m:ctrlPr>
                <m:rPr/>
                <w:rPr>
                  <w:rFonts w:hint="default" w:ascii="DejaVu Math TeX Gyre" w:hAnsi="DejaVu Math TeX Gyre" w:cs="Times New Roman"/>
                  <w:i/>
                  <w:kern w:val="0"/>
                  <w:sz w:val="26"/>
                  <w:szCs w:val="26"/>
                  <w:lang w:val="en-US" w:bidi="ar"/>
                </w:rPr>
              </m:ctrlPr>
            </m:den>
          </m:f>
          <m:nary>
            <m:naryPr>
              <m:chr m:val="∑"/>
              <m:limLoc m:val="undOvr"/>
              <m:ctrlPr>
                <m:rPr/>
                <w:rPr>
                  <w:rFonts w:hint="default" w:ascii="DejaVu Math TeX Gyre" w:hAnsi="DejaVu Math TeX Gyre" w:cs="Times New Roman"/>
                  <w:i/>
                  <w:kern w:val="0"/>
                  <w:sz w:val="26"/>
                  <w:szCs w:val="26"/>
                  <w:lang w:val="en-US" w:bidi="ar"/>
                </w:rPr>
              </m:ctrlPr>
            </m:naryPr>
            <m:sub>
              <m:r>
                <m:rPr/>
                <w:rPr>
                  <w:rFonts w:hint="default" w:ascii="DejaVu Math TeX Gyre" w:hAnsi="DejaVu Math TeX Gyre" w:cs="Times New Roman"/>
                  <w:kern w:val="0"/>
                  <w:sz w:val="26"/>
                  <w:szCs w:val="26"/>
                  <w:lang w:val="en-US" w:bidi="ar"/>
                </w:rPr>
                <m:t>i=1</m:t>
              </m:r>
              <m:ctrlPr>
                <m:r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m:t>
              </m:r>
              <m:ctrlPr>
                <m:rPr/>
                <w:rPr>
                  <w:rFonts w:hint="default" w:ascii="DejaVu Math TeX Gyre" w:hAnsi="DejaVu Math TeX Gyre" w:cs="Times New Roman"/>
                  <w:i/>
                  <w:kern w:val="0"/>
                  <w:sz w:val="26"/>
                  <w:szCs w:val="26"/>
                  <w:lang w:val="en-US" w:bidi="ar"/>
                </w:rPr>
              </m:ctrlPr>
            </m:sup>
            <m:e>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w:rPr>
                  <w:rFonts w:hint="default" w:ascii="DejaVu Math TeX Gyre" w:hAnsi="DejaVu Math TeX Gyre" w:cs="Times New Roman"/>
                  <w:kern w:val="0"/>
                  <w:sz w:val="26"/>
                  <w:szCs w:val="26"/>
                  <w:lang w:val="en-US" w:bidi="ar"/>
                </w:rPr>
                <m:t>)</m:t>
              </m:r>
              <m:ctrlPr>
                <m:rPr/>
                <w:rPr>
                  <w:rFonts w:hint="default" w:ascii="DejaVu Math TeX Gyre" w:hAnsi="DejaVu Math TeX Gyre" w:cs="Times New Roman"/>
                  <w:i/>
                  <w:kern w:val="0"/>
                  <w:sz w:val="26"/>
                  <w:szCs w:val="26"/>
                  <w:lang w:val="en-US" w:bidi="ar"/>
                </w:rPr>
              </m:ctrlPr>
            </m:e>
          </m:nary>
        </m:oMath>
      </m:oMathPara>
    </w:p>
    <w:p>
      <w:pPr>
        <w:keepNext w:val="0"/>
        <w:keepLines w:val="0"/>
        <w:pageBreakBefore w:val="0"/>
        <w:widowControl/>
        <w:kinsoku/>
        <w:wordWrap/>
        <w:overflowPunct/>
        <w:topLinePunct w:val="0"/>
        <w:autoSpaceDE/>
        <w:autoSpaceDN/>
        <w:bidi w:val="0"/>
        <w:adjustRightInd/>
        <w:snapToGrid/>
        <w:spacing w:before="200" w:after="80" w:line="360" w:lineRule="auto"/>
        <w:jc w:val="left"/>
        <w:textAlignment w:val="auto"/>
        <m:rPr/>
        <w:rPr>
          <w:rFonts w:hint="default" w:ascii="Times New Roman" w:hAnsi="Times New Roman" w:cs="Times New Roman"/>
          <w:i w:val="0"/>
          <w:kern w:val="0"/>
          <w:sz w:val="26"/>
          <w:szCs w:val="26"/>
          <w:lang w:val="en-US" w:bidi="ar"/>
        </w:rPr>
      </w:pPr>
      <m:oMathPara>
        <m:oMath>
          <m:f>
            <m:fPr>
              <m:ctrl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den>
          </m:f>
          <m:r>
            <m:rPr/>
            <w:rPr>
              <w:rFonts w:hint="default" w:ascii="DejaVu Math TeX Gyre" w:hAnsi="DejaVu Math TeX Gyre" w:cs="Times New Roman"/>
              <w:kern w:val="0"/>
              <w:sz w:val="26"/>
              <w:szCs w:val="26"/>
              <w:lang w:val="en-US" w:bidi="ar"/>
            </w:rPr>
            <m:t>=</m:t>
          </m:r>
          <m:f>
            <m:fPr>
              <m:ctrl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m:t>
              </m:r>
              <m:ctrlPr>
                <w:rPr>
                  <w:rFonts w:hint="default" w:ascii="DejaVu Math TeX Gyre" w:hAnsi="DejaVu Math TeX Gyre" w:cs="Times New Roman"/>
                  <w:i/>
                  <w:kern w:val="0"/>
                  <w:sz w:val="26"/>
                  <w:szCs w:val="26"/>
                  <w:lang w:val="en-US" w:bidi="ar"/>
                </w:rPr>
              </m:ctrlPr>
            </m:den>
          </m:f>
          <m:nary>
            <m:naryPr>
              <m:chr m:val="∑"/>
              <m:limLoc m:val="undOvr"/>
              <m:ctrlPr>
                <w:rPr>
                  <w:rFonts w:hint="default" w:ascii="DejaVu Math TeX Gyre" w:hAnsi="DejaVu Math TeX Gyre" w:cs="Times New Roman"/>
                  <w:i/>
                  <w:kern w:val="0"/>
                  <w:sz w:val="26"/>
                  <w:szCs w:val="26"/>
                  <w:lang w:val="en-US" w:bidi="ar"/>
                </w:rPr>
              </m:ctrlPr>
            </m:naryPr>
            <m:sub>
              <m:r>
                <m:rPr/>
                <w:rPr>
                  <w:rFonts w:hint="default" w:ascii="DejaVu Math TeX Gyre" w:hAnsi="DejaVu Math TeX Gyre" w:cs="Times New Roman"/>
                  <w:kern w:val="0"/>
                  <w:sz w:val="26"/>
                  <w:szCs w:val="26"/>
                  <w:lang w:val="en-US" w:bidi="ar"/>
                </w:rPr>
                <m:t>i=1</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m:t>
              </m:r>
              <m:ctrlPr>
                <w:rPr>
                  <w:rFonts w:hint="default" w:ascii="DejaVu Math TeX Gyre" w:hAnsi="DejaVu Math TeX Gyre" w:cs="Times New Roman"/>
                  <w:i/>
                  <w:kern w:val="0"/>
                  <w:sz w:val="26"/>
                  <w:szCs w:val="26"/>
                  <w:lang w:val="en-US" w:bidi="ar"/>
                </w:rPr>
              </m:ctrlPr>
            </m:sup>
            <m:e>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w:rPr>
                  <w:rFonts w:hint="default" w:ascii="DejaVu Math TeX Gyre" w:hAnsi="DejaVu Math TeX Gyre" w:cs="Times New Roman"/>
                  <w:kern w:val="0"/>
                  <w:sz w:val="26"/>
                  <w:szCs w:val="26"/>
                  <w:lang w:val="en-US" w:bidi="ar"/>
                </w:rPr>
                <m:t>)</m:t>
              </m:r>
              <m:sSub>
                <m:sSubPr>
                  <m:ctrlPr>
                    <m:r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x</m:t>
                  </m:r>
                  <m:ctrlPr>
                    <m:r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m:r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nary>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Chứng minh:</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 w:val="0"/>
          <w:i w:val="0"/>
          <w:sz w:val="26"/>
          <w:szCs w:val="26"/>
          <w:lang w:val="en-US"/>
        </w:rPr>
      </w:pPr>
      <w:r>
        <w:rPr>
          <w:rFonts w:hint="default" w:ascii="Times New Roman" w:hAnsi="Times New Roman" w:cs="Times New Roman"/>
          <w:sz w:val="26"/>
          <w:szCs w:val="26"/>
        </w:rPr>
        <w:t>Hàm</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mất mát với 1 mẫu </w:t>
      </w:r>
      <m:oMath>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L</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 −[</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ln(</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)+(1−</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)ln(1−</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m:t>
        </m:r>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Áp dụng quy tắc đạo hàm hàm hợp (Chain Rule):</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i w:val="0"/>
          <w:sz w:val="26"/>
          <w:szCs w:val="26"/>
        </w:rPr>
      </w:pPr>
      <w:r>
        <w:rPr>
          <w:rFonts w:hint="default" w:ascii="Times New Roman" w:hAnsi="Times New Roman" w:cs="Times New Roman"/>
          <w:sz w:val="26"/>
          <w:szCs w:val="26"/>
        </w:rPr>
        <w:t xml:space="preserve">1) </w:t>
      </w:r>
      <w:r>
        <w:rPr>
          <w:rFonts w:hint="default" w:ascii="Times New Roman" w:hAnsi="Times New Roman" w:cs="Times New Roman"/>
          <w:sz w:val="26"/>
          <w:szCs w:val="26"/>
          <w:lang w:val="vi-VN"/>
        </w:rPr>
        <w:t>Đạ</w:t>
      </w:r>
      <w:r>
        <w:rPr>
          <w:rFonts w:hint="default" w:ascii="Times New Roman" w:hAnsi="Times New Roman" w:cs="Times New Roman"/>
          <w:sz w:val="26"/>
          <w:szCs w:val="26"/>
          <w:lang w:val="vi-VN"/>
        </w:rPr>
        <w:t xml:space="preserve">o hàm của </w:t>
      </w:r>
      <m:oMath>
        <m:sSub>
          <m:sSubPr>
            <m:ctrlPr>
              <w:rPr>
                <w:rFonts w:hint="default" w:ascii="DejaVu Math TeX Gyre" w:hAnsi="DejaVu Math TeX Gyre" w:cs="Times New Roman"/>
                <w:sz w:val="26"/>
                <w:szCs w:val="26"/>
                <w:lang w:val="vi-VN"/>
              </w:rPr>
            </m:ctrlPr>
          </m:sSubPr>
          <m:e>
            <m:r>
              <m:rPr>
                <m:sty m:val="p"/>
              </m:rPr>
              <w:rPr>
                <w:rFonts w:hint="default" w:ascii="DejaVu Math TeX Gyre" w:hAnsi="DejaVu Math TeX Gyre" w:cs="Times New Roman"/>
                <w:sz w:val="26"/>
                <w:szCs w:val="26"/>
                <w:lang w:val="en-US"/>
              </w:rPr>
              <m:t>L</m:t>
            </m:r>
            <m:ctrlPr>
              <w:rPr>
                <w:rFonts w:hint="default" w:ascii="DejaVu Math TeX Gyre" w:hAnsi="DejaVu Math TeX Gyre" w:cs="Times New Roman"/>
                <w:sz w:val="26"/>
                <w:szCs w:val="26"/>
                <w:lang w:val="vi-VN"/>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sz w:val="26"/>
                <w:szCs w:val="26"/>
                <w:lang w:val="vi-VN"/>
              </w:rPr>
            </m:ctrlPr>
          </m:sub>
        </m:sSub>
        <m:r>
          <m:rPr>
            <m:sty m:val="p"/>
          </m:rPr>
          <w:rPr>
            <w:rFonts w:hint="default" w:ascii="DejaVu Math TeX Gyre" w:hAnsi="DejaVu Math TeX Gyre" w:cs="Times New Roman"/>
            <w:sz w:val="26"/>
            <w:szCs w:val="26"/>
            <w:lang w:val="en-US"/>
          </w:rPr>
          <m:t xml:space="preserve"> theo </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L</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f>
          <m:fPr>
            <m:ctrlPr>
              <m:rPr/>
              <w:rPr>
                <w:rFonts w:hint="default" w:ascii="DejaVu Math TeX Gyre" w:hAnsi="DejaVu Math TeX Gyre" w:cs="Times New Roman"/>
                <w:i/>
                <w:sz w:val="26"/>
                <w:szCs w:val="26"/>
                <w:lang w:val="en-US"/>
              </w:rPr>
            </m:ctrlPr>
          </m:fPr>
          <m:num>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m:rPr/>
              <w:rPr>
                <w:rFonts w:hint="default" w:ascii="DejaVu Math TeX Gyre" w:hAnsi="DejaVu Math TeX Gyre" w:cs="Times New Roman"/>
                <w:i/>
                <w:sz w:val="26"/>
                <w:szCs w:val="26"/>
                <w:lang w:val="en-US"/>
              </w:rPr>
            </m:ctrlPr>
          </m:num>
          <m:den>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m:rPr/>
              <w:rPr>
                <w:rFonts w:hint="default" w:ascii="DejaVu Math TeX Gyre" w:hAnsi="DejaVu Math TeX Gyre" w:cs="Times New Roman"/>
                <w:i/>
                <w:sz w:val="26"/>
                <w:szCs w:val="26"/>
                <w:lang w:val="en-US"/>
              </w:rPr>
            </m:ctrlPr>
          </m:den>
        </m:f>
        <m:r>
          <m:rPr/>
          <w:rPr>
            <w:rFonts w:hint="default" w:ascii="DejaVu Math TeX Gyre" w:hAnsi="DejaVu Math TeX Gyre" w:cs="Times New Roman"/>
            <w:sz w:val="26"/>
            <w:szCs w:val="26"/>
            <w:lang w:val="en-US"/>
          </w:rPr>
          <m:t>+</m:t>
        </m:r>
        <m:f>
          <m:fPr>
            <m:ctrlPr>
              <m:rPr/>
              <w:rPr>
                <w:rFonts w:hint="default" w:ascii="DejaVu Math TeX Gyre" w:hAnsi="DejaVu Math TeX Gyre" w:cs="Times New Roman"/>
                <w:i/>
                <w:sz w:val="26"/>
                <w:szCs w:val="26"/>
                <w:lang w:val="en-US"/>
              </w:rPr>
            </m:ctrlPr>
          </m:fPr>
          <m:num>
            <m:r>
              <m:rPr/>
              <w:rPr>
                <w:rFonts w:hint="default" w:ascii="DejaVu Math TeX Gyre" w:hAnsi="DejaVu Math TeX Gyre" w:cs="Times New Roman"/>
                <w:sz w:val="26"/>
                <w:szCs w:val="26"/>
                <w:lang w:val="en-US"/>
              </w:rPr>
              <m:t>1−</m:t>
            </m:r>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m:rPr/>
              <w:rPr>
                <w:rFonts w:hint="default" w:ascii="DejaVu Math TeX Gyre" w:hAnsi="DejaVu Math TeX Gyre" w:cs="Times New Roman"/>
                <w:i/>
                <w:sz w:val="26"/>
                <w:szCs w:val="26"/>
                <w:lang w:val="en-US"/>
              </w:rPr>
            </m:ctrlPr>
          </m:num>
          <m:den>
            <m:r>
              <m:rPr/>
              <w:rPr>
                <w:rFonts w:hint="default" w:ascii="DejaVu Math TeX Gyre" w:hAnsi="DejaVu Math TeX Gyre" w:cs="Times New Roman"/>
                <w:sz w:val="26"/>
                <w:szCs w:val="26"/>
                <w:lang w:val="en-US"/>
              </w:rPr>
              <m:t>1−</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m:rPr/>
              <w:rPr>
                <w:rFonts w:hint="default" w:ascii="DejaVu Math TeX Gyre" w:hAnsi="DejaVu Math TeX Gyre" w:cs="Times New Roman"/>
                <w:i/>
                <w:sz w:val="26"/>
                <w:szCs w:val="26"/>
                <w:lang w:val="en-US"/>
              </w:rPr>
            </m:ctrlPr>
          </m:den>
        </m:f>
        <m:r>
          <m:rPr/>
          <w:rPr>
            <w:rFonts w:hint="default" w:ascii="DejaVu Math TeX Gyre" w:hAnsi="DejaVu Math TeX Gyre" w:cs="Times New Roman"/>
            <w:sz w:val="26"/>
            <w:szCs w:val="26"/>
            <w:lang w:val="en-US"/>
          </w:rPr>
          <m:t>=</m:t>
        </m:r>
        <m:f>
          <m:fPr>
            <m:ctrlPr>
              <m:rPr/>
              <w:rPr>
                <w:rFonts w:hint="default" w:ascii="DejaVu Math TeX Gyre" w:hAnsi="DejaVu Math TeX Gyre" w:cs="Times New Roman"/>
                <w:i/>
                <w:sz w:val="26"/>
                <w:szCs w:val="26"/>
                <w:lang w:val="en-US"/>
              </w:rPr>
            </m:ctrlPr>
          </m:fPr>
          <m:num>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m:t>
            </m:r>
            <m:sSub>
              <m:sSubPr>
                <m:ctrlPr>
                  <m:rPr/>
                  <w:rPr>
                    <w:rFonts w:hint="default" w:ascii="DejaVu Math TeX Gyre" w:hAnsi="DejaVu Math TeX Gyre" w:cs="Times New Roman"/>
                    <w:b w:val="0"/>
                    <w:bCs/>
                    <w:i w:val="0"/>
                    <w:sz w:val="26"/>
                    <w:szCs w:val="26"/>
                    <w:lang w:val="en-US"/>
                  </w:rPr>
                </m:ctrlPr>
              </m:sSubPr>
              <m:e>
                <m:r>
                  <m:rPr>
                    <m:sty m:val="p"/>
                  </m:rPr>
                  <w:rPr>
                    <w:rFonts w:hint="default" w:ascii="DejaVu Math TeX Gyre" w:hAnsi="DejaVu Math TeX Gyre" w:cs="Times New Roman"/>
                    <w:sz w:val="26"/>
                    <w:szCs w:val="26"/>
                    <w:lang w:val="en-US"/>
                  </w:rPr>
                  <m:t>y</m:t>
                </m:r>
                <m:ctrlPr>
                  <m:rPr/>
                  <w:rPr>
                    <w:rFonts w:hint="default" w:ascii="DejaVu Math TeX Gyre" w:hAnsi="DejaVu Math TeX Gyre" w:cs="Times New Roman"/>
                    <w:b w:val="0"/>
                    <w:bCs/>
                    <w:i w:val="0"/>
                    <w:sz w:val="26"/>
                    <w:szCs w:val="26"/>
                    <w:lang w:val="en-US"/>
                  </w:rPr>
                </m:ctrlPr>
              </m:e>
              <m:sub>
                <m:r>
                  <m:rPr>
                    <m:sty m:val="p"/>
                  </m:rPr>
                  <w:rPr>
                    <w:rFonts w:hint="default" w:ascii="DejaVu Math TeX Gyre" w:hAnsi="DejaVu Math TeX Gyre" w:cs="Times New Roman"/>
                    <w:sz w:val="26"/>
                    <w:szCs w:val="26"/>
                    <w:lang w:val="en-US"/>
                  </w:rPr>
                  <m:t>i</m:t>
                </m:r>
                <m:ctrlPr>
                  <m:rPr/>
                  <w:rPr>
                    <w:rFonts w:hint="default" w:ascii="DejaVu Math TeX Gyre" w:hAnsi="DejaVu Math TeX Gyre" w:cs="Times New Roman"/>
                    <w:b w:val="0"/>
                    <w:bCs/>
                    <w:i w:val="0"/>
                    <w:sz w:val="26"/>
                    <w:szCs w:val="26"/>
                    <w:lang w:val="en-US"/>
                  </w:rPr>
                </m:ctrlPr>
              </m:sub>
            </m:sSub>
            <m:ctrlPr>
              <m:rPr/>
              <w:rPr>
                <w:rFonts w:hint="default" w:ascii="DejaVu Math TeX Gyre" w:hAnsi="DejaVu Math TeX Gyre" w:cs="Times New Roman"/>
                <w:i/>
                <w:sz w:val="26"/>
                <w:szCs w:val="26"/>
                <w:lang w:val="en-US"/>
              </w:rPr>
            </m:ctrlPr>
          </m:num>
          <m:den>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(1−</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m:t>
            </m:r>
            <m:ctrlPr>
              <m:rPr/>
              <w:rPr>
                <w:rFonts w:hint="default" w:ascii="DejaVu Math TeX Gyre" w:hAnsi="DejaVu Math TeX Gyre" w:cs="Times New Roman"/>
                <w:i/>
                <w:sz w:val="26"/>
                <w:szCs w:val="26"/>
                <w:lang w:val="en-US"/>
              </w:rPr>
            </m:ctrlPr>
          </m:den>
        </m:f>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2) Đạo hàm của hàm Sigmoid: </w:t>
      </w:r>
      <m:oMath>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oMath>
      <w:r>
        <w:rPr>
          <w:rFonts w:hint="default" w:ascii="Times New Roman" w:hAnsi="Times New Roman" w:cs="Times New Roman"/>
          <w:sz w:val="26"/>
          <w:szCs w:val="26"/>
        </w:rPr>
        <w:t xml:space="preserve"> = σ(zᵢ)</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 w:val="0"/>
          <w:bCs/>
          <w:i w:val="0"/>
          <w:sz w:val="26"/>
          <w:szCs w:val="26"/>
          <w:lang w:val="en-US"/>
        </w:rPr>
      </w:pPr>
      <m:oMathPara>
        <m:oMathParaPr>
          <m:jc m:val="left"/>
        </m:oMathParaP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m:r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m:r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(1−</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m:t>
          </m:r>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3) Do đó: </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 w:val="0"/>
          <w:bCs/>
          <w:i w:val="0"/>
          <w:sz w:val="26"/>
          <w:szCs w:val="26"/>
          <w:lang w:val="en-US"/>
        </w:rPr>
      </w:pPr>
      <m:oMathPara>
        <m:oMathParaPr>
          <m:jc m:val="left"/>
        </m:oMathParaP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m:r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L</m:t>
                  </m:r>
                  <m:ctrlPr>
                    <m:r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L</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f>
            <m:fPr>
              <m:ctrlPr>
                <m:rPr/>
                <w:rPr>
                  <w:rFonts w:hint="default" w:ascii="DejaVu Math TeX Gyre" w:hAnsi="DejaVu Math TeX Gyre" w:cs="Times New Roman"/>
                  <w:i/>
                  <w:sz w:val="26"/>
                  <w:szCs w:val="26"/>
                  <w:lang w:val="en-US"/>
                </w:rPr>
              </m:ctrlPr>
            </m:fPr>
            <m:num>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ctrlPr>
                <m:rPr/>
                <w:rPr>
                  <w:rFonts w:hint="default" w:ascii="DejaVu Math TeX Gyre" w:hAnsi="DejaVu Math TeX Gyre" w:cs="Times New Roman"/>
                  <w:i/>
                  <w:sz w:val="26"/>
                  <w:szCs w:val="26"/>
                  <w:lang w:val="en-US"/>
                </w:rPr>
              </m:ctrlPr>
            </m:num>
            <m:den>
              <m:r>
                <m:rPr/>
                <w:rPr>
                  <w:rFonts w:hint="default" w:ascii="DejaVu Math TeX Gyre" w:hAnsi="DejaVu Math TeX Gyre" w:cs="Times New Roman"/>
                  <w:sz w:val="26"/>
                  <w:szCs w:val="26"/>
                  <w:lang w:val="en-US"/>
                </w:rPr>
                <m:t>∂</m:t>
              </m:r>
              <m:sSub>
                <m:sSubPr>
                  <m:ctrlPr>
                    <m:rPr/>
                    <w:rPr>
                      <w:rFonts w:hint="default" w:ascii="DejaVu Math TeX Gyre" w:hAnsi="DejaVu Math TeX Gyre" w:cs="Times New Roman"/>
                      <w:i/>
                      <w:sz w:val="26"/>
                      <w:szCs w:val="26"/>
                      <w:lang w:val="en-US"/>
                    </w:rPr>
                  </m:ctrlPr>
                </m:sSubPr>
                <m:e>
                  <m:r>
                    <m:rPr/>
                    <w:rPr>
                      <w:rFonts w:hint="default" w:ascii="DejaVu Math TeX Gyre" w:hAnsi="DejaVu Math TeX Gyre" w:cs="Times New Roman"/>
                      <w:sz w:val="26"/>
                      <w:szCs w:val="26"/>
                      <w:lang w:val="en-US"/>
                    </w:rPr>
                    <m:t>z</m:t>
                  </m:r>
                  <m:ctrlPr>
                    <m:rPr/>
                    <w:rPr>
                      <w:rFonts w:hint="default" w:ascii="DejaVu Math TeX Gyre" w:hAnsi="DejaVu Math TeX Gyre" w:cs="Times New Roman"/>
                      <w:i/>
                      <w:sz w:val="26"/>
                      <w:szCs w:val="26"/>
                      <w:lang w:val="en-US"/>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lang w:val="en-US"/>
                    </w:rPr>
                  </m:ctrlPr>
                </m:sub>
              </m:sSub>
              <m:ctrlPr>
                <m:rPr/>
                <w:rPr>
                  <w:rFonts w:hint="default" w:ascii="DejaVu Math TeX Gyre" w:hAnsi="DejaVu Math TeX Gyre" w:cs="Times New Roman"/>
                  <w:i/>
                  <w:sz w:val="26"/>
                  <w:szCs w:val="26"/>
                  <w:lang w:val="en-US"/>
                </w:rPr>
              </m:ctrlPr>
            </m:den>
          </m:f>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b w:val="0"/>
                  <w:bCs/>
                  <w:i w:val="0"/>
                  <w:sz w:val="26"/>
                  <w:szCs w:val="26"/>
                </w:rPr>
              </m:ctrlPr>
            </m:sSubPr>
            <m:e>
              <m:acc>
                <m:accPr>
                  <m:ctrlPr>
                    <w:rPr>
                      <w:rFonts w:hint="default" w:ascii="DejaVu Math TeX Gyre" w:hAnsi="DejaVu Math TeX Gyre" w:cs="Times New Roman"/>
                      <w:b w:val="0"/>
                      <w:bCs/>
                      <w:i w:val="0"/>
                      <w:sz w:val="26"/>
                      <w:szCs w:val="26"/>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b w:val="0"/>
                      <w:bCs/>
                      <w:i w:val="0"/>
                      <w:sz w:val="26"/>
                      <w:szCs w:val="26"/>
                    </w:rPr>
                  </m:ctrlPr>
                </m:e>
              </m:acc>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sz w:val="26"/>
              <w:szCs w:val="26"/>
              <w:lang w:val="en-US"/>
            </w:rPr>
            <m:t>−</m:t>
          </m:r>
          <m:sSub>
            <m:sSubPr>
              <m:ctrlPr>
                <m:rPr/>
                <w:rPr>
                  <w:rFonts w:hint="default" w:ascii="DejaVu Math TeX Gyre" w:hAnsi="DejaVu Math TeX Gyre" w:cs="Times New Roman"/>
                  <w:b w:val="0"/>
                  <w:bCs/>
                  <w:i w:val="0"/>
                  <w:sz w:val="26"/>
                  <w:szCs w:val="26"/>
                  <w:lang w:val="en-US"/>
                </w:rPr>
              </m:ctrlPr>
            </m:sSubPr>
            <m:e>
              <m:r>
                <m:rPr>
                  <m:sty m:val="p"/>
                </m:rPr>
                <w:rPr>
                  <w:rFonts w:hint="default" w:ascii="DejaVu Math TeX Gyre" w:hAnsi="DejaVu Math TeX Gyre" w:cs="Times New Roman"/>
                  <w:sz w:val="26"/>
                  <w:szCs w:val="26"/>
                  <w:lang w:val="en-US"/>
                </w:rPr>
                <m:t>y</m:t>
              </m:r>
              <m:ctrlPr>
                <m:rPr/>
                <w:rPr>
                  <w:rFonts w:hint="default" w:ascii="DejaVu Math TeX Gyre" w:hAnsi="DejaVu Math TeX Gyre" w:cs="Times New Roman"/>
                  <w:b w:val="0"/>
                  <w:bCs/>
                  <w:i w:val="0"/>
                  <w:sz w:val="26"/>
                  <w:szCs w:val="26"/>
                  <w:lang w:val="en-US"/>
                </w:rPr>
              </m:ctrlPr>
            </m:e>
            <m:sub>
              <m:r>
                <m:rPr>
                  <m:sty m:val="p"/>
                </m:rPr>
                <w:rPr>
                  <w:rFonts w:hint="default" w:ascii="DejaVu Math TeX Gyre" w:hAnsi="DejaVu Math TeX Gyre" w:cs="Times New Roman"/>
                  <w:sz w:val="26"/>
                  <w:szCs w:val="26"/>
                  <w:lang w:val="en-US"/>
                </w:rPr>
                <m:t>i</m:t>
              </m:r>
              <m:ctrlPr>
                <m:rPr/>
                <w:rPr>
                  <w:rFonts w:hint="default" w:ascii="DejaVu Math TeX Gyre" w:hAnsi="DejaVu Math TeX Gyre" w:cs="Times New Roman"/>
                  <w:b w:val="0"/>
                  <w:bCs/>
                  <w:i w:val="0"/>
                  <w:sz w:val="26"/>
                  <w:szCs w:val="26"/>
                  <w:lang w:val="en-US"/>
                </w:rPr>
              </m:ctrlPr>
            </m:sub>
          </m:sSub>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i w:val="0"/>
          <w:sz w:val="26"/>
          <w:szCs w:val="26"/>
          <w:lang w:val="en-US"/>
        </w:rPr>
      </w:pPr>
      <w:r>
        <w:rPr>
          <w:rFonts w:hint="default" w:ascii="Times New Roman" w:hAnsi="Times New Roman" w:cs="Times New Roman"/>
          <w:sz w:val="26"/>
          <w:szCs w:val="26"/>
        </w:rPr>
        <w:t xml:space="preserve">4) Vì </w:t>
      </w:r>
      <m:oMath>
        <m:sSub>
          <m:sSubPr>
            <m:ctrlPr>
              <w:rPr>
                <w:rFonts w:hint="default" w:ascii="DejaVu Math TeX Gyre" w:hAnsi="DejaVu Math TeX Gyre" w:cs="Times New Roman"/>
                <w:b w:val="0"/>
                <w:bCs/>
                <w:i w:val="0"/>
                <w:sz w:val="26"/>
                <w:szCs w:val="26"/>
              </w:rPr>
            </m:ctrlPr>
          </m:sSubPr>
          <m:e>
            <m:r>
              <m:rPr>
                <m:sty m:val="p"/>
              </m:rPr>
              <w:rPr>
                <w:rFonts w:hint="default" w:ascii="DejaVu Math TeX Gyre" w:hAnsi="DejaVu Math TeX Gyre" w:cs="Times New Roman"/>
                <w:sz w:val="26"/>
                <w:szCs w:val="26"/>
                <w:lang w:val="en-US"/>
              </w:rPr>
              <m:t>z</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b w:val="0"/>
                <w:bCs/>
                <w:i w:val="0"/>
                <w:sz w:val="26"/>
                <w:szCs w:val="26"/>
              </w:rPr>
            </m:ctrlPr>
          </m:sub>
        </m:sSub>
        <m:r>
          <m:rPr>
            <m:sty m:val="p"/>
          </m:rPr>
          <w:rPr>
            <w:rFonts w:hint="default" w:ascii="DejaVu Math TeX Gyre" w:hAnsi="DejaVu Math TeX Gyre" w:cs="Times New Roman"/>
            <w:color w:val="000000"/>
            <w:sz w:val="26"/>
            <w:szCs w:val="26"/>
            <w:lang w:val="en-US" w:bidi="ar-SA"/>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r>
          <m:rPr>
            <m:sty m:val="p"/>
          </m:rPr>
          <w:rPr>
            <w:rFonts w:hint="default" w:ascii="DejaVu Math TeX Gyre" w:hAnsi="DejaVu Math TeX Gyre" w:cs="Times New Roman"/>
            <w:color w:val="000000"/>
            <w:sz w:val="26"/>
            <w:szCs w:val="26"/>
            <w:lang w:val="en-US" w:bidi="ar-SA"/>
          </w:rPr>
          <m:t xml:space="preserve"> +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x</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oMath>
      <w:r>
        <w:rPr>
          <w:rFonts w:hint="default" w:ascii="Times New Roman" w:hAnsi="Times New Roman" w:cs="Times New Roman"/>
          <w:sz w:val="26"/>
          <w:szCs w:val="26"/>
        </w:rPr>
        <w:t xml:space="preserve"> ⇒ </w:t>
      </w: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m:r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m:r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w:rPr>
                    <w:rFonts w:hint="default" w:ascii="DejaVu Math TeX Gyre" w:hAnsi="DejaVu Math TeX Gyre" w:cs="Times New Roman"/>
                    <w:b w:val="0"/>
                    <w:bCs/>
                    <w:sz w:val="26"/>
                    <w:szCs w:val="26"/>
                  </w:rPr>
                </m:ctrlPr>
              </m:sSubPr>
              <m:e>
                <m:r>
                  <m:rPr>
                    <m:sty m:val="p"/>
                  </m:rPr>
                  <w:rPr>
                    <w:rFonts w:hint="default" w:ascii="DejaVu Math TeX Gyre" w:hAnsi="DejaVu Math TeX Gyre" w:cs="Times New Roman"/>
                    <w:sz w:val="26"/>
                    <w:szCs w:val="26"/>
                  </w:rPr>
                  <m:t>θ</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vi-VN"/>
                  </w:rPr>
                  <m:t>0</m:t>
                </m:r>
                <m:ctrlPr>
                  <w:rPr>
                    <w:rFonts w:hint="default" w:ascii="DejaVu Math TeX Gyre" w:hAnsi="DejaVu Math TeX Gyre" w:cs="Times New Roman"/>
                    <w:b w:val="0"/>
                    <w:bCs/>
                    <w:i w:val="0"/>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=1</m:t>
        </m:r>
      </m:oMath>
      <w:r>
        <m:rPr/>
        <w:rPr>
          <w:rFonts w:hint="default" w:ascii="Times New Roman" w:hAnsi="Times New Roman" w:cs="Times New Roman"/>
          <w:i w:val="0"/>
          <w:sz w:val="26"/>
          <w:szCs w:val="26"/>
          <w:lang w:val="vi-VN"/>
        </w:rPr>
        <w:t xml:space="preserve">và </w:t>
      </w:r>
      <w:r>
        <w:rPr>
          <w:rFonts w:hint="default" w:ascii="Times New Roman" w:hAnsi="Times New Roman" w:cs="Times New Roman"/>
          <w:sz w:val="26"/>
          <w:szCs w:val="26"/>
        </w:rPr>
        <w:t xml:space="preserve"> </w:t>
      </w: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w:rPr>
                    <w:rFonts w:hint="default" w:ascii="DejaVu Math TeX Gyre" w:hAnsi="DejaVu Math TeX Gyre" w:cs="Times New Roman"/>
                    <w:b w:val="0"/>
                    <w:bCs/>
                    <w:sz w:val="26"/>
                    <w:szCs w:val="26"/>
                  </w:rPr>
                </m:ctrlPr>
              </m:sSubPr>
              <m:e>
                <m:r>
                  <m:rPr>
                    <m:sty m:val="p"/>
                  </m:rPr>
                  <w:rPr>
                    <w:rFonts w:hint="default" w:ascii="DejaVu Math TeX Gyre" w:hAnsi="DejaVu Math TeX Gyre" w:cs="Times New Roman"/>
                    <w:sz w:val="26"/>
                    <w:szCs w:val="26"/>
                  </w:rPr>
                  <m:t>θ</m:t>
                </m:r>
                <m:ctrlPr>
                  <w:rPr>
                    <w:rFonts w:hint="default" w:ascii="DejaVu Math TeX Gyre" w:hAnsi="DejaVu Math TeX Gyre" w:cs="Times New Roman"/>
                    <w:b w:val="0"/>
                    <w:bCs/>
                    <w:i w:val="0"/>
                    <w:sz w:val="26"/>
                    <w:szCs w:val="26"/>
                  </w:rPr>
                </m:ctrlPr>
              </m:e>
              <m:sub>
                <m:r>
                  <m:rPr>
                    <m:sty m:val="p"/>
                  </m:rPr>
                  <w:rPr>
                    <w:rFonts w:hint="default" w:ascii="DejaVu Math TeX Gyre" w:hAnsi="DejaVu Math TeX Gyre" w:cs="Times New Roman"/>
                    <w:sz w:val="26"/>
                    <w:szCs w:val="26"/>
                    <w:lang w:val="vi-VN"/>
                  </w:rPr>
                  <m:t>1</m:t>
                </m:r>
                <m:ctrlPr>
                  <w:rPr>
                    <w:rFonts w:hint="default" w:ascii="DejaVu Math TeX Gyre" w:hAnsi="DejaVu Math TeX Gyre" w:cs="Times New Roman"/>
                    <w:b w:val="0"/>
                    <w:bCs/>
                    <w:i w:val="0"/>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sSub>
          <m:sSubPr>
            <m:ctrlPr>
              <m:rPr/>
              <w:rPr>
                <w:rFonts w:hint="default" w:ascii="DejaVu Math TeX Gyre" w:hAnsi="DejaVu Math TeX Gyre" w:cs="Times New Roman"/>
                <w:i/>
                <w:sz w:val="26"/>
                <w:szCs w:val="26"/>
                <w:lang w:val="en-US"/>
              </w:rPr>
            </m:ctrlPr>
          </m:sSubPr>
          <m:e>
            <m:r>
              <m:rPr/>
              <w:rPr>
                <w:rFonts w:hint="default" w:ascii="DejaVu Math TeX Gyre" w:hAnsi="DejaVu Math TeX Gyre" w:cs="Times New Roman"/>
                <w:sz w:val="26"/>
                <w:szCs w:val="26"/>
                <w:lang w:val="vi-VN"/>
              </w:rPr>
              <m:t>x</m:t>
            </m:r>
            <m:ctrlPr>
              <m:rPr/>
              <w:rPr>
                <w:rFonts w:hint="default" w:ascii="DejaVu Math TeX Gyre" w:hAnsi="DejaVu Math TeX Gyre" w:cs="Times New Roman"/>
                <w:i/>
                <w:sz w:val="26"/>
                <w:szCs w:val="26"/>
                <w:lang w:val="en-US"/>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lang w:val="en-US"/>
              </w:rPr>
            </m:ctrlPr>
          </m:sub>
        </m:sSub>
      </m:oMath>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i w:val="0"/>
          <w:sz w:val="26"/>
          <w:szCs w:val="26"/>
          <w:lang w:val="en-US"/>
        </w:rPr>
      </w:pPr>
      <w:r>
        <w:rPr>
          <w:rFonts w:hint="default" w:ascii="Times New Roman" w:hAnsi="Times New Roman" w:cs="Times New Roman"/>
          <w:sz w:val="26"/>
          <w:szCs w:val="26"/>
        </w:rPr>
        <w:t xml:space="preserve">5) Suy ra: </w:t>
      </w: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m:r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L</m:t>
                </m:r>
                <m:ctrlPr>
                  <m:r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m:r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rPr>
                  <m:t>θ</m:t>
                </m:r>
                <m:ctrlPr>
                  <m:r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0</m:t>
                </m:r>
                <m:ctrlPr>
                  <m:r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w:t>
      </w:r>
      <m:oMath>
        <m:f>
          <m:fPr>
            <m:ctrlPr>
              <w:rPr>
                <w:rFonts w:hint="default" w:ascii="DejaVu Math TeX Gyre" w:hAnsi="DejaVu Math TeX Gyre" w:cs="Times New Roman"/>
                <w:i/>
                <w:sz w:val="26"/>
                <w:szCs w:val="26"/>
              </w:rPr>
            </m:ctrlPr>
          </m:fPr>
          <m:num>
            <m:r>
              <m:rPr/>
              <w:rPr>
                <w:rFonts w:hint="default" w:ascii="DejaVu Math TeX Gyre" w:hAnsi="DejaVu Math TeX Gyre" w:cs="Times New Roman"/>
                <w:sz w:val="26"/>
                <w:szCs w:val="26"/>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L</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num>
          <m:den>
            <m:r>
              <m:rPr/>
              <w:rPr>
                <w:rFonts w:hint="default" w:ascii="DejaVu Math TeX Gyre" w:hAnsi="DejaVu Math TeX Gyre" w:cs="Times New Roman"/>
                <w:sz w:val="26"/>
                <w:szCs w:val="26"/>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rPr>
                  <m:t>θ</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1</m:t>
                </m:r>
                <m:ctrlPr>
                  <w:rPr>
                    <w:rFonts w:hint="default" w:ascii="DejaVu Math TeX Gyre" w:hAnsi="DejaVu Math TeX Gyre" w:cs="Times New Roman"/>
                    <w:i/>
                    <w:sz w:val="26"/>
                    <w:szCs w:val="26"/>
                  </w:rPr>
                </m:ctrlPr>
              </m:sub>
            </m:sSub>
            <m:ctrlPr>
              <w:rPr>
                <w:rFonts w:hint="default" w:ascii="DejaVu Math TeX Gyre" w:hAnsi="DejaVu Math TeX Gyre" w:cs="Times New Roman"/>
                <w:i/>
                <w:sz w:val="26"/>
                <w:szCs w:val="26"/>
              </w:rPr>
            </m:ctrlPr>
          </m:den>
        </m:f>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m:t>
            </m:r>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r>
          <m:rPr/>
          <w:rPr>
            <w:rFonts w:hint="default" w:ascii="DejaVu Math TeX Gyre" w:hAnsi="DejaVu Math TeX Gyre" w:cs="Times New Roman"/>
            <w:sz w:val="26"/>
            <w:szCs w:val="26"/>
            <w:lang w:val="en-US"/>
          </w:rPr>
          <m:t>)</m:t>
        </m:r>
        <m:sSub>
          <m:sSubPr>
            <m:ctrlPr>
              <m:rPr/>
              <w:rPr>
                <w:rFonts w:hint="default" w:ascii="DejaVu Math TeX Gyre" w:hAnsi="DejaVu Math TeX Gyre" w:cs="Times New Roman"/>
                <w:i/>
                <w:sz w:val="26"/>
                <w:szCs w:val="26"/>
                <w:lang w:val="en-US"/>
              </w:rPr>
            </m:ctrlPr>
          </m:sSubPr>
          <m:e>
            <m:r>
              <m:rPr/>
              <w:rPr>
                <w:rFonts w:hint="default" w:ascii="DejaVu Math TeX Gyre" w:hAnsi="DejaVu Math TeX Gyre" w:cs="Times New Roman"/>
                <w:sz w:val="26"/>
                <w:szCs w:val="26"/>
                <w:lang w:val="en-US"/>
              </w:rPr>
              <m:t>x</m:t>
            </m:r>
            <m:ctrlPr>
              <m:rPr/>
              <w:rPr>
                <w:rFonts w:hint="default" w:ascii="DejaVu Math TeX Gyre" w:hAnsi="DejaVu Math TeX Gyre" w:cs="Times New Roman"/>
                <w:i/>
                <w:sz w:val="26"/>
                <w:szCs w:val="26"/>
                <w:lang w:val="en-US"/>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i/>
                <w:sz w:val="26"/>
                <w:szCs w:val="26"/>
                <w:lang w:val="en-US"/>
              </w:rPr>
            </m:ctrlPr>
          </m:sub>
        </m:sSub>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Lấy trung bình trên m mẫu, ta được điều phải chứng minh:</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i w:val="0"/>
          <w:kern w:val="0"/>
          <w:sz w:val="26"/>
          <w:szCs w:val="26"/>
          <w:lang w:val="en-US" w:bidi="ar"/>
        </w:rPr>
      </w:pPr>
      <w:r>
        <w:rPr>
          <w:rFonts w:hint="default" w:ascii="Times New Roman" w:hAnsi="Times New Roman" w:cs="Times New Roman"/>
          <w:b/>
          <w:bCs/>
          <w:sz w:val="26"/>
          <w:szCs w:val="26"/>
          <w:lang w:val="en-US"/>
        </w:rPr>
        <w:t>d)</w:t>
      </w:r>
      <w:r>
        <w:rPr>
          <w:rFonts w:hint="default" w:ascii="Times New Roman" w:hAnsi="Times New Roman" w:cs="Times New Roman"/>
          <w:b/>
          <w:bCs/>
          <w:sz w:val="26"/>
          <w:szCs w:val="26"/>
          <w:lang w:val="vi-VN"/>
        </w:rPr>
        <w:t xml:space="preserve">Tính giá trị của hai gradient tại thời điểm khởi tạo và thực hiện lần cập nhật Gradient Descent thứ nhất để xác định:  </w:t>
      </w:r>
      <m:oMath>
        <m:sSubSup>
          <m:sSubSupPr>
            <m:ctrlPr>
              <w:rPr>
                <w:rFonts w:hint="default" w:ascii="DejaVu Math TeX Gyre" w:hAnsi="DejaVu Math TeX Gyre" w:cs="Times New Roman"/>
                <w:b/>
                <w:bCs/>
                <w:i/>
                <w:kern w:val="0"/>
                <w:sz w:val="26"/>
                <w:szCs w:val="26"/>
                <w:lang w:val="en-US" w:bidi="ar"/>
              </w:rPr>
            </m:ctrlPr>
          </m:sSubSupPr>
          <m:e>
            <m:r>
              <m:rPr>
                <m:sty m:val="bi"/>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b/>
                <w:bCs/>
                <w:i/>
                <w:kern w:val="0"/>
                <w:sz w:val="26"/>
                <w:szCs w:val="26"/>
                <w:lang w:val="en-US" w:bidi="ar"/>
              </w:rPr>
            </m:ctrlPr>
          </m:e>
          <m:sub>
            <m:r>
              <m:rPr>
                <m:sty m:val="bi"/>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b/>
                <w:bCs/>
                <w:i/>
                <w:kern w:val="0"/>
                <w:sz w:val="26"/>
                <w:szCs w:val="26"/>
                <w:lang w:val="en-US" w:bidi="ar"/>
              </w:rPr>
            </m:ctrlPr>
          </m:sub>
          <m:sup>
            <m:r>
              <m:rPr>
                <m:sty m:val="bi"/>
              </m:rPr>
              <w:rPr>
                <w:rFonts w:hint="default" w:ascii="DejaVu Math TeX Gyre" w:hAnsi="DejaVu Math TeX Gyre" w:cs="Times New Roman"/>
                <w:kern w:val="0"/>
                <w:sz w:val="26"/>
                <w:szCs w:val="26"/>
                <w:lang w:val="en-US" w:bidi="ar"/>
              </w:rPr>
              <m:t>(</m:t>
            </m:r>
            <m:r>
              <m:rPr>
                <m:sty m:val="bi"/>
              </m:rPr>
              <w:rPr>
                <w:rFonts w:hint="default" w:ascii="DejaVu Math TeX Gyre" w:hAnsi="DejaVu Math TeX Gyre" w:cs="Times New Roman"/>
                <w:kern w:val="0"/>
                <w:sz w:val="26"/>
                <w:szCs w:val="26"/>
                <w:lang w:val="vi-VN" w:bidi="ar"/>
              </w:rPr>
              <m:t>1</m:t>
            </m:r>
            <m:r>
              <m:rPr>
                <m:sty m:val="bi"/>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b/>
                <w:bCs/>
                <w:i/>
                <w:kern w:val="0"/>
                <w:sz w:val="26"/>
                <w:szCs w:val="26"/>
                <w:lang w:val="en-US" w:bidi="ar"/>
              </w:rPr>
            </m:ctrlPr>
          </m:sup>
        </m:sSubSup>
        <m:sSubSup>
          <m:sSubSupPr>
            <m:ctrlPr>
              <w:rPr>
                <w:rFonts w:hint="default" w:ascii="DejaVu Math TeX Gyre" w:hAnsi="DejaVu Math TeX Gyre" w:cs="Times New Roman"/>
                <w:b/>
                <w:bCs/>
                <w:i/>
                <w:kern w:val="0"/>
                <w:sz w:val="26"/>
                <w:szCs w:val="26"/>
                <w:lang w:val="en-US" w:bidi="ar"/>
              </w:rPr>
            </m:ctrlPr>
          </m:sSubSupPr>
          <m:e>
            <m:r>
              <m:rPr>
                <m:sty m:val="bi"/>
              </m:rPr>
              <w:rPr>
                <w:rFonts w:hint="default" w:ascii="DejaVu Math TeX Gyre" w:hAnsi="DejaVu Math TeX Gyre" w:cs="Times New Roman"/>
                <w:kern w:val="0"/>
                <w:sz w:val="26"/>
                <w:szCs w:val="26"/>
                <w:lang w:val="vi-VN" w:bidi="ar"/>
              </w:rPr>
              <m:t>,</m:t>
            </m:r>
            <m:r>
              <m:rPr>
                <m:sty m:val="bi"/>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b/>
                <w:bCs/>
                <w:i/>
                <w:kern w:val="0"/>
                <w:sz w:val="26"/>
                <w:szCs w:val="26"/>
                <w:lang w:val="en-US" w:bidi="ar"/>
              </w:rPr>
            </m:ctrlPr>
          </m:e>
          <m:sub>
            <m:r>
              <m:rPr>
                <m:sty m:val="bi"/>
              </m:rPr>
              <w:rPr>
                <w:rFonts w:hint="default" w:ascii="DejaVu Math TeX Gyre" w:hAnsi="DejaVu Math TeX Gyre" w:cs="Times New Roman"/>
                <w:kern w:val="0"/>
                <w:sz w:val="26"/>
                <w:szCs w:val="26"/>
                <w:lang w:val="vi-VN" w:bidi="ar"/>
              </w:rPr>
              <m:t>1</m:t>
            </m:r>
            <m:ctrlPr>
              <w:rPr>
                <w:rFonts w:hint="default" w:ascii="DejaVu Math TeX Gyre" w:hAnsi="DejaVu Math TeX Gyre" w:cs="Times New Roman"/>
                <w:b/>
                <w:bCs/>
                <w:i/>
                <w:kern w:val="0"/>
                <w:sz w:val="26"/>
                <w:szCs w:val="26"/>
                <w:lang w:val="en-US" w:bidi="ar"/>
              </w:rPr>
            </m:ctrlPr>
          </m:sub>
          <m:sup>
            <m:r>
              <m:rPr>
                <m:sty m:val="bi"/>
              </m:rPr>
              <w:rPr>
                <w:rFonts w:hint="default" w:ascii="DejaVu Math TeX Gyre" w:hAnsi="DejaVu Math TeX Gyre" w:cs="Times New Roman"/>
                <w:kern w:val="0"/>
                <w:sz w:val="26"/>
                <w:szCs w:val="26"/>
                <w:lang w:val="en-US" w:bidi="ar"/>
              </w:rPr>
              <m:t>(</m:t>
            </m:r>
            <m:r>
              <m:rPr>
                <m:sty m:val="bi"/>
              </m:rPr>
              <w:rPr>
                <w:rFonts w:hint="default" w:ascii="DejaVu Math TeX Gyre" w:hAnsi="DejaVu Math TeX Gyre" w:cs="Times New Roman"/>
                <w:kern w:val="0"/>
                <w:sz w:val="26"/>
                <w:szCs w:val="26"/>
                <w:lang w:val="vi-VN" w:bidi="ar"/>
              </w:rPr>
              <m:t>1</m:t>
            </m:r>
            <m:r>
              <m:rPr>
                <m:sty m:val="bi"/>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b/>
                <w:bCs/>
                <w:i/>
                <w:kern w:val="0"/>
                <w:sz w:val="26"/>
                <w:szCs w:val="26"/>
                <w:lang w:val="en-US" w:bidi="ar"/>
              </w:rPr>
            </m:ctrlPr>
          </m:sup>
        </m:sSubSup>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Độ lệch </w:t>
      </w:r>
      <m:oMath>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m:t>
            </m:r>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r>
          <m:rPr/>
          <w:rPr>
            <w:rFonts w:hint="default" w:ascii="DejaVu Math TeX Gyre" w:hAnsi="DejaVu Math TeX Gyre" w:cs="Times New Roman"/>
            <w:sz w:val="26"/>
            <w:szCs w:val="26"/>
            <w:lang w:val="en-US"/>
          </w:rPr>
          <m:t>−</m:t>
        </m:r>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r>
          <m:rPr/>
          <w:rPr>
            <w:rFonts w:hint="default" w:ascii="DejaVu Math TeX Gyre" w:hAnsi="DejaVu Math TeX Gyre" w:cs="Times New Roman"/>
            <w:sz w:val="26"/>
            <w:szCs w:val="26"/>
            <w:lang w:val="en-US"/>
          </w:rPr>
          <m:t>)</m:t>
        </m:r>
      </m:oMath>
      <w:r>
        <w:rPr>
          <w:rFonts w:hint="default" w:ascii="Times New Roman" w:hAnsi="Times New Roman" w:cs="Times New Roman"/>
          <w:sz w:val="26"/>
          <w:szCs w:val="26"/>
        </w:rPr>
        <w:t xml:space="preserve"> tại t = 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Mẫu 1: 0.8455 - 0 = 0.8455</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Mẫu 2: 0.8957 - 1 = -0.1043</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Mẫu 3: 0.8909 - 1 = -0.1091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Mẫu 4: 0.8520 - 0 = 0.8520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Tính gradient: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∂J / ∂θ₀ = (1/4)(0.8455 - 0.1043 - 0.1091 + 0.8520) = 1.4841 / 4 = 0.3710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∂J / ∂θ₁ = (1/4)(0.8455×2.4 - 0.1043×3.3 - 0.1091×3.2 + 0.8520×2.5) = 3.4658 / 4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0.8664</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Cập nhật tham số lần 1 (với α = 0.2):</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1</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r>
        <w:rPr>
          <w:rFonts w:hint="default" w:ascii="Times New Roman" w:hAnsi="Times New Roman" w:cs="Times New Roman"/>
          <w:b w:val="0"/>
          <w:bCs/>
          <w:sz w:val="26"/>
          <w:szCs w:val="26"/>
        </w:rPr>
        <w:t xml:space="preserve"> = 0.5 - 0.2 × 0.3710 = 0.4258</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vi-VN" w:bidi="ar"/>
              </w:rPr>
              <m:t>1</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1</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r>
        <w:rPr>
          <w:rFonts w:hint="default" w:ascii="Times New Roman" w:hAnsi="Times New Roman" w:cs="Times New Roman"/>
          <w:b w:val="0"/>
          <w:bCs/>
          <w:sz w:val="26"/>
          <w:szCs w:val="26"/>
        </w:rPr>
        <w:t xml:space="preserve"> = 0.5 - 0.2 × 0.8664 = 0.3267</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e) </w:t>
      </w:r>
      <w:r>
        <w:rPr>
          <w:rFonts w:hint="default" w:ascii="Times New Roman" w:hAnsi="Times New Roman" w:cs="Times New Roman"/>
          <w:sz w:val="26"/>
          <w:szCs w:val="26"/>
          <w:lang w:val="vi-VN"/>
        </w:rPr>
        <w:t xml:space="preserve">Sử dụng các tham số sau lần cập nhật thứ nhất, tính lại xác suất dự đoán và gradient trên toàn bộ tập huấn luyện. Thực hiện lần cập nhật thứ hai để xác định: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2</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vi-VN" w:bidi="ar"/>
              </w:rPr>
              <m:t>,</m:t>
            </m:r>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vi-VN" w:bidi="ar"/>
              </w:rPr>
              <m:t>1</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2</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Với tham số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1</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r>
        <w:rPr>
          <w:rFonts w:hint="default" w:ascii="Times New Roman" w:hAnsi="Times New Roman" w:cs="Times New Roman"/>
          <w:sz w:val="26"/>
          <w:szCs w:val="26"/>
        </w:rPr>
        <w:t xml:space="preserve"> = 0.4258,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vi-VN" w:bidi="ar"/>
              </w:rPr>
              <m:t>1</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1</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r>
        <w:rPr>
          <w:rFonts w:hint="default" w:ascii="Times New Roman" w:hAnsi="Times New Roman" w:cs="Times New Roman"/>
          <w:sz w:val="26"/>
          <w:szCs w:val="26"/>
        </w:rPr>
        <w:t xml:space="preserve">= 0.3267, tính lại </w:t>
      </w:r>
      <m:oMath>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và </w:t>
      </w:r>
      <m:oMath>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Mẫu 1 (x=2.4): </w:t>
      </w:r>
      <m:oMath>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1</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1.2099 ⇒ </w:t>
      </w:r>
      <m:oMath>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1</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0.7703 (Độ lệch: 0.7703)</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Mẫu 2 (x=3.3): </w:t>
      </w:r>
      <m:oMath>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2</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1.5039 ⇒ </w:t>
      </w:r>
      <m:oMath>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2</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0.8182 (Độ lệch: -0.1818)</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Mẫu 3 (x=3.2): </w:t>
      </w:r>
      <m:oMath>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3</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1.4713 ⇒ </w:t>
      </w:r>
      <m:oMath>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3</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0.8133 (Độ lệch: -0.1867)</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Mẫu 4 (x=2.5): </w:t>
      </w:r>
      <m:oMath>
        <m:sSub>
          <m:sSubPr>
            <m:ctrlPr>
              <w:rPr>
                <w:rFonts w:hint="default" w:ascii="DejaVu Math TeX Gyre" w:hAnsi="DejaVu Math TeX Gyre" w:cs="Times New Roman"/>
                <w:i/>
                <w:sz w:val="26"/>
                <w:szCs w:val="26"/>
              </w:rPr>
            </m:ctrlPr>
          </m:sSubPr>
          <m:e>
            <m:r>
              <m:rPr/>
              <w:rPr>
                <w:rFonts w:hint="default" w:ascii="DejaVu Math TeX Gyre" w:hAnsi="DejaVu Math TeX Gyre" w:cs="Times New Roman"/>
                <w:sz w:val="26"/>
                <w:szCs w:val="26"/>
                <w:lang w:val="en-US"/>
              </w:rPr>
              <m:t>z</m:t>
            </m:r>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4</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1.2426 ⇒ </w:t>
      </w:r>
      <m:oMath>
        <m:sSub>
          <m:sSubPr>
            <m:ctrlPr>
              <w:rPr>
                <w:rFonts w:hint="default" w:ascii="DejaVu Math TeX Gyre" w:hAnsi="DejaVu Math TeX Gyre" w:cs="Times New Roman"/>
                <w:i/>
                <w:sz w:val="26"/>
                <w:szCs w:val="26"/>
              </w:rPr>
            </m:ctrlPr>
          </m:sSubPr>
          <m:e>
            <m:acc>
              <m:accPr>
                <m:ctrlPr>
                  <w:rPr>
                    <w:rFonts w:hint="default" w:ascii="DejaVu Math TeX Gyre" w:hAnsi="DejaVu Math TeX Gyre" w:cs="Times New Roman"/>
                    <w:i/>
                    <w:sz w:val="26"/>
                    <w:szCs w:val="26"/>
                  </w:rPr>
                </m:ctrlPr>
              </m:acc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rPr>
                </m:ctrlPr>
              </m:e>
            </m:acc>
            <m:ctrlPr>
              <w:rPr>
                <w:rFonts w:hint="default" w:ascii="DejaVu Math TeX Gyre" w:hAnsi="DejaVu Math TeX Gyre" w:cs="Times New Roman"/>
                <w:i/>
                <w:sz w:val="26"/>
                <w:szCs w:val="26"/>
              </w:rPr>
            </m:ctrlPr>
          </m:e>
          <m:sub>
            <m:r>
              <m:rPr/>
              <w:rPr>
                <w:rFonts w:hint="default" w:ascii="DejaVu Math TeX Gyre" w:hAnsi="DejaVu Math TeX Gyre" w:cs="Times New Roman"/>
                <w:sz w:val="26"/>
                <w:szCs w:val="26"/>
                <w:lang w:val="en-US"/>
              </w:rPr>
              <m:t>4</m:t>
            </m:r>
            <m:ctrlPr>
              <w:rPr>
                <w:rFonts w:hint="default" w:ascii="DejaVu Math TeX Gyre" w:hAnsi="DejaVu Math TeX Gyre" w:cs="Times New Roman"/>
                <w:i/>
                <w:sz w:val="26"/>
                <w:szCs w:val="26"/>
              </w:rPr>
            </m:ctrlPr>
          </m:sub>
        </m:sSub>
      </m:oMath>
      <w:r>
        <w:rPr>
          <w:rFonts w:hint="default" w:ascii="Times New Roman" w:hAnsi="Times New Roman" w:cs="Times New Roman"/>
          <w:sz w:val="26"/>
          <w:szCs w:val="26"/>
        </w:rPr>
        <w:t xml:space="preserve"> = 0.7760 (Độ lệch: 0.7760)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Tính gradient lần 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m:oMath>
        <m:f>
          <m:fPr>
            <m:ctrl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den>
        </m:f>
      </m:oMath>
      <w:r>
        <w:rPr>
          <w:rFonts w:hint="default" w:ascii="Times New Roman" w:hAnsi="Times New Roman" w:cs="Times New Roman"/>
          <w:sz w:val="26"/>
          <w:szCs w:val="26"/>
        </w:rPr>
        <w:t xml:space="preserve"> = (1/4)(0.7703 - 0.1818 - 0.1867 + 0.7760) = 0.2944</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m:oMath>
        <m:f>
          <m:fPr>
            <m:ctrlPr>
              <w:rPr>
                <w:rFonts w:hint="default" w:ascii="DejaVu Math TeX Gyre" w:hAnsi="DejaVu Math TeX Gyre" w:cs="Times New Roman"/>
                <w:i/>
                <w:kern w:val="0"/>
                <w:sz w:val="26"/>
                <w:szCs w:val="26"/>
                <w:lang w:val="en-US" w:bidi="ar"/>
              </w:rPr>
            </m:ctrlPr>
          </m:fPr>
          <m:num>
            <m:r>
              <m:rPr/>
              <w:rPr>
                <w:rFonts w:hint="default" w:ascii="DejaVu Math TeX Gyre" w:hAnsi="DejaVu Math TeX Gyre" w:cs="Times New Roman"/>
                <w:kern w:val="0"/>
                <w:sz w:val="26"/>
                <w:szCs w:val="26"/>
                <w:lang w:val="en-US" w:bidi="ar"/>
              </w:rPr>
              <m:t>∂J</m:t>
            </m:r>
            <m:ctrlPr>
              <w:rPr>
                <w:rFonts w:hint="default" w:ascii="DejaVu Math TeX Gyre" w:hAnsi="DejaVu Math TeX Gyre" w:cs="Times New Roman"/>
                <w:i/>
                <w:kern w:val="0"/>
                <w:sz w:val="26"/>
                <w:szCs w:val="26"/>
                <w:lang w:val="en-US" w:bidi="ar"/>
              </w:rPr>
            </m:ctrlPr>
          </m:num>
          <m:den>
            <m:r>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den>
        </m:f>
      </m:oMath>
      <w:r>
        <w:rPr>
          <w:rFonts w:hint="default" w:ascii="Times New Roman" w:hAnsi="Times New Roman" w:cs="Times New Roman"/>
          <w:sz w:val="26"/>
          <w:szCs w:val="26"/>
        </w:rPr>
        <w:t xml:space="preserve"> = (1/4)(0.7703×2.4 - 0.1818×3.3 - 0.1867×3.2 + 0.7760×2.5) = 0.6478</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Cập nhật tham số lần 2:</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2</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r>
        <w:rPr>
          <w:rFonts w:hint="default" w:ascii="Times New Roman" w:hAnsi="Times New Roman" w:cs="Times New Roman"/>
          <w:b w:val="0"/>
          <w:bCs/>
          <w:sz w:val="26"/>
          <w:szCs w:val="26"/>
        </w:rPr>
        <w:t xml:space="preserve"> = 0.4258 - 0.2 × 0.2944 = 0.3669</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w:t>
      </w:r>
      <m:oMath>
        <m:sSubSup>
          <m:sSubSupPr>
            <m:ctrlPr>
              <w:rPr>
                <w:rFonts w:hint="default" w:ascii="DejaVu Math TeX Gyre" w:hAnsi="DejaVu Math TeX Gyre" w:cs="Times New Roman"/>
                <w:i/>
                <w:kern w:val="0"/>
                <w:sz w:val="26"/>
                <w:szCs w:val="26"/>
                <w:lang w:val="en-US" w:bidi="ar"/>
              </w:rPr>
            </m:ctrlPr>
          </m:sSubSup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vi-VN" w:bidi="ar"/>
              </w:rPr>
              <m:t>1</m:t>
            </m:r>
            <m:ctrlPr>
              <w:rPr>
                <w:rFonts w:hint="default" w:ascii="DejaVu Math TeX Gyre" w:hAnsi="DejaVu Math TeX Gyre" w:cs="Times New Roman"/>
                <w:i/>
                <w:kern w:val="0"/>
                <w:sz w:val="26"/>
                <w:szCs w:val="26"/>
                <w:lang w:val="en-US" w:bidi="ar"/>
              </w:rPr>
            </m:ctrlPr>
          </m:sub>
          <m:sup>
            <m:r>
              <m:rPr/>
              <w:rPr>
                <w:rFonts w:hint="default" w:ascii="DejaVu Math TeX Gyre" w:hAnsi="DejaVu Math TeX Gyre" w:cs="Times New Roman"/>
                <w:kern w:val="0"/>
                <w:sz w:val="26"/>
                <w:szCs w:val="26"/>
                <w:lang w:val="en-US" w:bidi="ar"/>
              </w:rPr>
              <m:t>(</m:t>
            </m:r>
            <m:r>
              <m:rPr/>
              <w:rPr>
                <w:rFonts w:hint="default" w:ascii="DejaVu Math TeX Gyre" w:hAnsi="DejaVu Math TeX Gyre" w:cs="Times New Roman"/>
                <w:kern w:val="0"/>
                <w:sz w:val="26"/>
                <w:szCs w:val="26"/>
                <w:lang w:val="vi-VN" w:bidi="ar"/>
              </w:rPr>
              <m:t>2</m:t>
            </m:r>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kern w:val="0"/>
                <w:sz w:val="26"/>
                <w:szCs w:val="26"/>
                <w:lang w:val="en-US" w:bidi="ar"/>
              </w:rPr>
            </m:ctrlPr>
          </m:sup>
        </m:sSubSup>
      </m:oMath>
      <w:r>
        <w:rPr>
          <w:rFonts w:hint="default" w:ascii="Times New Roman" w:hAnsi="Times New Roman" w:cs="Times New Roman"/>
          <w:b w:val="0"/>
          <w:bCs/>
          <w:sz w:val="26"/>
          <w:szCs w:val="26"/>
        </w:rPr>
        <w:t xml:space="preserve"> = 0.3267 - 0.2 × 0.6478 = 0.1972</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f) </w:t>
      </w:r>
      <w:r>
        <w:rPr>
          <w:rFonts w:hint="default" w:ascii="Times New Roman" w:hAnsi="Times New Roman" w:cs="Times New Roman"/>
          <w:b/>
          <w:bCs/>
          <w:sz w:val="26"/>
          <w:szCs w:val="26"/>
          <w:lang w:val="vi-VN"/>
        </w:rPr>
        <w:t>Tính giá trị hàm mất mát trung bình tại ba thời điểm: Trước cập nhật, Sau lần cập nhật thứ nhất và sau lần cập nhật thứ hai. So sánh và nhận xét sự thay đổi của hàm mất mát.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lang w:val="vi-VN"/>
        </w:rPr>
      </w:pP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tblPrEx>
          <w:tblCellMar>
            <w:top w:w="0" w:type="dxa"/>
            <w:left w:w="108" w:type="dxa"/>
            <w:bottom w:w="0" w:type="dxa"/>
            <w:right w:w="108" w:type="dxa"/>
          </w:tblCellMar>
        </w:tblPrEx>
        <w:trPr>
          <w:cantSplit/>
          <w:tblHeader/>
          <w:jc w:val="center"/>
        </w:trPr>
        <w:tc>
          <w:tcPr>
            <w:tcW w:w="2592"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Thời điểm</w:t>
            </w:r>
          </w:p>
        </w:tc>
        <w:tc>
          <w:tcPr>
            <w:tcW w:w="1728"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θ₀</w:t>
            </w:r>
          </w:p>
        </w:tc>
        <w:tc>
          <w:tcPr>
            <w:tcW w:w="1728"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θ₁</w:t>
            </w:r>
          </w:p>
        </w:tc>
        <w:tc>
          <w:tcPr>
            <w:tcW w:w="2592"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b/>
                <w:sz w:val="26"/>
                <w:szCs w:val="26"/>
              </w:rPr>
            </w:pPr>
            <w:r>
              <w:rPr>
                <w:rFonts w:hint="default" w:ascii="Times New Roman" w:hAnsi="Times New Roman" w:cs="Times New Roman"/>
                <w:b/>
                <w:sz w:val="26"/>
                <w:szCs w:val="26"/>
              </w:rPr>
              <w:t>Mất mát trung bình J</w:t>
            </w:r>
          </w:p>
        </w:tc>
      </w:tr>
      <w:tr>
        <w:tblPrEx>
          <w:tblCellMar>
            <w:top w:w="0" w:type="dxa"/>
            <w:left w:w="108" w:type="dxa"/>
            <w:bottom w:w="0" w:type="dxa"/>
            <w:right w:w="108" w:type="dxa"/>
          </w:tblCellMar>
        </w:tblPrEx>
        <w:trPr>
          <w:cantSplit/>
          <w:jc w:val="center"/>
        </w:trPr>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Khởi tạo (t=0)</w:t>
            </w:r>
          </w:p>
        </w:tc>
        <w:tc>
          <w:tcPr>
            <w:tcW w:w="1728"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0.5000</w:t>
            </w:r>
          </w:p>
        </w:tc>
        <w:tc>
          <w:tcPr>
            <w:tcW w:w="1728"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0.5000</w:t>
            </w:r>
          </w:p>
        </w:tc>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1.0009</w:t>
            </w:r>
          </w:p>
        </w:tc>
      </w:tr>
      <w:tr>
        <w:tblPrEx>
          <w:tblCellMar>
            <w:top w:w="0" w:type="dxa"/>
            <w:left w:w="108" w:type="dxa"/>
            <w:bottom w:w="0" w:type="dxa"/>
            <w:right w:w="108" w:type="dxa"/>
          </w:tblCellMar>
        </w:tblPrEx>
        <w:trPr>
          <w:cantSplit/>
          <w:jc w:val="center"/>
        </w:trPr>
        <w:tc>
          <w:tcPr>
            <w:tcW w:w="259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Sau cập nhật 1 (t=1)</w:t>
            </w:r>
          </w:p>
        </w:tc>
        <w:tc>
          <w:tcPr>
            <w:tcW w:w="1728"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0.4258</w:t>
            </w:r>
          </w:p>
        </w:tc>
        <w:tc>
          <w:tcPr>
            <w:tcW w:w="1728"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0.3267</w:t>
            </w:r>
          </w:p>
        </w:tc>
        <w:tc>
          <w:tcPr>
            <w:tcW w:w="259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0.8436</w:t>
            </w:r>
          </w:p>
        </w:tc>
      </w:tr>
      <w:tr>
        <w:trPr>
          <w:cantSplit/>
          <w:jc w:val="center"/>
        </w:trPr>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Sau cập nhật 2 (t=2)</w:t>
            </w:r>
          </w:p>
        </w:tc>
        <w:tc>
          <w:tcPr>
            <w:tcW w:w="1728"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0.3669</w:t>
            </w:r>
          </w:p>
        </w:tc>
        <w:tc>
          <w:tcPr>
            <w:tcW w:w="1728"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0.1972</w:t>
            </w:r>
          </w:p>
        </w:tc>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0.7585</w:t>
            </w:r>
          </w:p>
        </w:tc>
      </w:tr>
    </w:tbl>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val="0"/>
          <w:bCs/>
          <w:sz w:val="26"/>
          <w:szCs w:val="26"/>
        </w:rPr>
        <w:t>Nhận xét:</w:t>
      </w:r>
      <w:r>
        <w:rPr>
          <w:rFonts w:hint="default" w:ascii="Times New Roman" w:hAnsi="Times New Roman" w:cs="Times New Roman"/>
          <w:b/>
          <w:sz w:val="26"/>
          <w:szCs w:val="26"/>
        </w:rPr>
        <w:t xml:space="preserve"> </w:t>
      </w:r>
      <w:r>
        <w:rPr>
          <w:rFonts w:hint="default" w:ascii="Times New Roman" w:hAnsi="Times New Roman" w:cs="Times New Roman"/>
          <w:sz w:val="26"/>
          <w:szCs w:val="26"/>
        </w:rPr>
        <w:t>Hàm mất mát J giảm từ 1.0009 xuống 0.8436, sau đó tiếp tục giảm xuống 0.7585. Điều này cho thấy thuật toán Gradient Descent đang hoạt động chính xác và hội tụ về tối ưu.</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g) </w:t>
      </w:r>
      <w:r>
        <w:rPr>
          <w:rFonts w:hint="default" w:ascii="Times New Roman" w:hAnsi="Times New Roman" w:cs="Times New Roman"/>
          <w:b/>
          <w:bCs/>
          <w:sz w:val="26"/>
          <w:szCs w:val="26"/>
          <w:lang w:val="vi-VN"/>
        </w:rPr>
        <w:t>Sử dụng mô hình sau hai lần cập nhật để dự đoán giới tính của trẻ sơ sinh có cân nặng x = 2.8kg và x = 3.5kg, với ngưỡng phân loại: 0.5</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Sử dụng tham số sau 2 lần cập nhật: </w:t>
      </w:r>
      <m:oMath>
        <m:r>
          <m:rPr>
            <m:sty m:val="p"/>
          </m:rPr>
          <w:rPr>
            <w:rFonts w:hint="default" w:ascii="DejaVu Math TeX Gyre" w:hAnsi="DejaVu Math TeX Gyre" w:cs="Times New Roman"/>
            <w:color w:val="000000"/>
            <w:sz w:val="26"/>
            <w:szCs w:val="26"/>
            <w:lang w:val="vi-VN" w:bidi="ar-SA"/>
          </w:rPr>
          <m:t>ŷ</m:t>
        </m:r>
      </m:oMath>
      <w:r>
        <w:rPr>
          <w:rFonts w:hint="default" w:ascii="Times New Roman" w:hAnsi="Times New Roman" w:cs="Times New Roman"/>
          <w:sz w:val="26"/>
          <w:szCs w:val="26"/>
        </w:rPr>
        <w:t xml:space="preserve"> = σ(0.3669 + 0.1972x)</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Với x = 2.8 kg:</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z = 0.3669 + 0.1972(2.8) = 0.9191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m:oMath>
        <m:r>
          <m:rPr>
            <m:sty m:val="p"/>
          </m:rPr>
          <w:rPr>
            <w:rFonts w:hint="default" w:ascii="DejaVu Math TeX Gyre" w:hAnsi="DejaVu Math TeX Gyre" w:cs="Times New Roman"/>
            <w:color w:val="000000"/>
            <w:sz w:val="26"/>
            <w:szCs w:val="26"/>
            <w:lang w:val="vi-VN" w:bidi="ar-SA"/>
          </w:rPr>
          <m:t>ŷ</m:t>
        </m:r>
      </m:oMath>
      <w:r>
        <w:rPr>
          <w:rFonts w:hint="default" w:ascii="Times New Roman" w:hAnsi="Times New Roman" w:cs="Times New Roman"/>
          <w:sz w:val="26"/>
          <w:szCs w:val="26"/>
        </w:rPr>
        <w:t xml:space="preserve"> = σ(0.9191) ≈ 0.7148</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Vì 0.7148 ≥ 0.5 ⇒ Dự đoán: Nam (Nhãn 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 Với x = 3.5 kg:</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z = 0.3669 + 0.1972(3.5) = 1.0571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m:oMath>
        <m:r>
          <m:rPr>
            <m:sty m:val="p"/>
          </m:rPr>
          <w:rPr>
            <w:rFonts w:hint="default" w:ascii="DejaVu Math TeX Gyre" w:hAnsi="DejaVu Math TeX Gyre" w:cs="Times New Roman"/>
            <w:color w:val="000000"/>
            <w:sz w:val="26"/>
            <w:szCs w:val="26"/>
            <w:lang w:val="vi-VN" w:bidi="ar-SA"/>
          </w:rPr>
          <m:t>ŷ</m:t>
        </m:r>
      </m:oMath>
      <w:r>
        <w:rPr>
          <w:rFonts w:hint="default" w:ascii="Times New Roman" w:hAnsi="Times New Roman" w:cs="Times New Roman"/>
          <w:sz w:val="26"/>
          <w:szCs w:val="26"/>
        </w:rPr>
        <w:t xml:space="preserve"> = σ(1.0571) ≈ 0.7421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Vì 0.7421 ≥ 0.5 ⇒ Dự đoán: Nam (Nhãn 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h) </w:t>
      </w:r>
      <w:r>
        <w:rPr>
          <w:rFonts w:hint="default" w:ascii="Times New Roman" w:hAnsi="Times New Roman" w:cs="Times New Roman"/>
          <w:b/>
          <w:bCs/>
          <w:sz w:val="26"/>
          <w:szCs w:val="26"/>
          <w:lang w:val="vi-VN"/>
        </w:rPr>
        <w:t xml:space="preserve">Vẽ đồ thị tính toán (Computation Graph) của mô hình Logistic Regression cho một mẫu huấn luyện, bao gồm các nút tính z, z và BCE Loss. Chỉ rõ chiều lan truyền tiến và chiều lan truyền ngược. </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val="0"/>
          <w:bCs/>
          <w:sz w:val="26"/>
          <w:szCs w:val="26"/>
        </w:rPr>
        <w:t>Lan truyền tiến (Forward Pass):</w:t>
      </w:r>
      <w:r>
        <w:rPr>
          <w:rFonts w:hint="default" w:ascii="Times New Roman" w:hAnsi="Times New Roman" w:cs="Times New Roman"/>
          <w:b w:val="0"/>
          <w:bCs/>
          <w:sz w:val="26"/>
          <w:szCs w:val="26"/>
        </w:rPr>
        <w:br w:type="textWrapping"/>
      </w:r>
      <w:r>
        <w:rPr>
          <w:rFonts w:hint="default" w:ascii="Times New Roman" w:hAnsi="Times New Roman" w:cs="Times New Roman"/>
          <w:sz w:val="26"/>
          <w:szCs w:val="26"/>
        </w:rPr>
        <w:t xml:space="preserve">  [xᵢ, θ₁, θ₀]  ──(Nhân &amp; Cộng)──&gt;  zᵢ = θ₁xᵢ + θ₀  ──(Sigmoid)──&gt;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  ──(BCE)──&gt;  Lᵢ</w:t>
      </w:r>
      <w:r>
        <w:rPr>
          <w:rFonts w:hint="default" w:ascii="Times New Roman" w:hAnsi="Times New Roman" w:cs="Times New Roman"/>
          <w:sz w:val="26"/>
          <w:szCs w:val="26"/>
          <w:lang w:val="vi-VN"/>
        </w:rPr>
        <w:t xml:space="preserve"> = BCE(</w:t>
      </w:r>
      <m:oMath>
        <m:acc>
          <m:accPr>
            <m:ctrlPr>
              <w:rPr>
                <w:rFonts w:hint="default" w:ascii="DejaVu Math TeX Gyre" w:hAnsi="DejaVu Math TeX Gyre" w:cs="Times New Roman"/>
                <w:i/>
                <w:sz w:val="26"/>
                <w:szCs w:val="26"/>
                <w:lang w:val="vi-VN"/>
              </w:rPr>
            </m:ctrlPr>
          </m:accPr>
          <m:e>
            <m:sSub>
              <m:sSubPr>
                <m:ctrlPr>
                  <w:rPr>
                    <w:rFonts w:hint="default" w:ascii="DejaVu Math TeX Gyre" w:hAnsi="DejaVu Math TeX Gyre" w:cs="Times New Roman"/>
                    <w:i/>
                    <w:sz w:val="26"/>
                    <w:szCs w:val="26"/>
                    <w:lang w:val="vi-VN"/>
                  </w:rPr>
                </m:ctrlPr>
              </m:sSub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lang w:val="vi-VN"/>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lang w:val="vi-VN"/>
                  </w:rPr>
                </m:ctrlPr>
              </m:sub>
            </m:sSub>
            <m:r>
              <m:rPr/>
              <w:rPr>
                <w:rFonts w:hint="default" w:ascii="DejaVu Math TeX Gyre" w:hAnsi="DejaVu Math TeX Gyre" w:cs="Times New Roman"/>
                <w:sz w:val="26"/>
                <w:szCs w:val="26"/>
                <w:lang w:val="vi-VN"/>
              </w:rPr>
              <m:t>,</m:t>
            </m:r>
            <m:ctrlPr>
              <w:rPr>
                <w:rFonts w:hint="default" w:ascii="DejaVu Math TeX Gyre" w:hAnsi="DejaVu Math TeX Gyre" w:cs="Times New Roman"/>
                <w:i/>
                <w:sz w:val="26"/>
                <w:szCs w:val="26"/>
                <w:lang w:val="vi-VN"/>
              </w:rPr>
            </m:ctrlPr>
          </m:e>
        </m:acc>
        <m:sSub>
          <m:sSubPr>
            <m:ctrlPr>
              <w:rPr>
                <w:rFonts w:hint="default" w:ascii="DejaVu Math TeX Gyre" w:hAnsi="DejaVu Math TeX Gyre" w:cs="Times New Roman"/>
                <w:i/>
                <w:sz w:val="26"/>
                <w:szCs w:val="26"/>
                <w:lang w:val="vi-VN"/>
              </w:rPr>
            </m:ctrlPr>
          </m:sSubPr>
          <m:e>
            <m:r>
              <m:rPr/>
              <w:rPr>
                <w:rFonts w:hint="default" w:ascii="DejaVu Math TeX Gyre" w:hAnsi="DejaVu Math TeX Gyre" w:cs="Times New Roman"/>
                <w:sz w:val="26"/>
                <w:szCs w:val="26"/>
                <w:lang w:val="en-US"/>
              </w:rPr>
              <m:t>y</m:t>
            </m:r>
            <m:ctrlPr>
              <w:rPr>
                <w:rFonts w:hint="default" w:ascii="DejaVu Math TeX Gyre" w:hAnsi="DejaVu Math TeX Gyre" w:cs="Times New Roman"/>
                <w:i/>
                <w:sz w:val="26"/>
                <w:szCs w:val="26"/>
                <w:lang w:val="vi-VN"/>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i/>
                <w:sz w:val="26"/>
                <w:szCs w:val="26"/>
                <w:lang w:val="vi-VN"/>
              </w:rPr>
            </m:ctrlPr>
          </m:sub>
        </m:sSub>
      </m:oMath>
      <w:r>
        <w:rPr>
          <w:rFonts w:hint="default" w:ascii="Times New Roman" w:hAnsi="Times New Roman" w:cs="Times New Roman"/>
          <w:sz w:val="26"/>
          <w:szCs w:val="26"/>
          <w:lang w:val="vi-VN"/>
        </w:rPr>
        <w:t>)</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Lan truyền ngược (Backward Pass):</w:t>
      </w:r>
      <w:r>
        <w:rPr>
          <w:rFonts w:hint="default" w:ascii="Times New Roman" w:hAnsi="Times New Roman" w:cs="Times New Roman"/>
          <w:b w:val="0"/>
          <w:bCs/>
          <w:sz w:val="26"/>
          <w:szCs w:val="26"/>
        </w:rPr>
        <w:br w:type="textWrapping"/>
      </w:r>
      <w:r>
        <w:rPr>
          <w:rFonts w:hint="default" w:ascii="Times New Roman" w:hAnsi="Times New Roman" w:cs="Times New Roman"/>
          <w:sz w:val="26"/>
          <w:szCs w:val="26"/>
        </w:rPr>
        <w:t xml:space="preserve">  Lᵢ  ──</w:t>
      </w:r>
      <w:r>
        <w:rPr>
          <w:rFonts w:hint="default" w:ascii="Times New Roman" w:hAnsi="Times New Roman" w:cs="Times New Roman"/>
          <w:sz w:val="26"/>
          <w:szCs w:val="26"/>
          <w:lang w:val="en-US"/>
        </w:rPr>
        <w:t xml:space="preserve">&gt; </w:t>
      </w:r>
      <m:oMath>
        <m:f>
          <m:fPr>
            <m:ctrlPr>
              <w:rPr>
                <w:rFonts w:hint="default" w:ascii="DejaVu Math TeX Gyre" w:hAnsi="DejaVu Math TeX Gyre" w:cs="Times New Roman"/>
                <w:color w:val="000000"/>
                <w:sz w:val="26"/>
                <w:szCs w:val="26"/>
                <w:lang w:val="en-US" w:bidi="ar-SA"/>
              </w:rPr>
            </m:ctrlPr>
          </m:fPr>
          <m:num>
            <m:r>
              <m:rPr>
                <m:sty m:val="p"/>
              </m:rPr>
              <w:rPr>
                <w:rFonts w:hint="default" w:ascii="DejaVu Math TeX Gyre" w:hAnsi="DejaVu Math TeX Gyre" w:cs="Times New Roman"/>
                <w:color w:val="000000"/>
                <w:sz w:val="26"/>
                <w:szCs w:val="26"/>
                <w:lang w:val="en-US" w:bidi="ar-SA"/>
              </w:rPr>
              <m:t>∂Lᵢ</m:t>
            </m:r>
            <m:ctrlPr>
              <w:rPr>
                <w:rFonts w:hint="default" w:ascii="DejaVu Math TeX Gyre" w:hAnsi="DejaVu Math TeX Gyre" w:cs="Times New Roman"/>
                <w:color w:val="000000"/>
                <w:sz w:val="26"/>
                <w:szCs w:val="26"/>
                <w:lang w:val="en-US" w:bidi="ar-SA"/>
              </w:rPr>
            </m:ctrlPr>
          </m:num>
          <m:den>
            <m:r>
              <m:rPr>
                <m:sty m:val="p"/>
              </m:rPr>
              <w:rPr>
                <w:rFonts w:hint="default" w:ascii="DejaVu Math TeX Gyre" w:hAnsi="DejaVu Math TeX Gyre" w:cs="Times New Roman"/>
                <w:color w:val="000000"/>
                <w:sz w:val="26"/>
                <w:szCs w:val="26"/>
                <w:lang w:val="en-US" w:bidi="ar-SA"/>
              </w:rPr>
              <m:t>∂</m:t>
            </m:r>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ctrlPr>
              <w:rPr>
                <w:rFonts w:hint="default" w:ascii="DejaVu Math TeX Gyre" w:hAnsi="DejaVu Math TeX Gyre" w:cs="Times New Roman"/>
                <w:color w:val="000000"/>
                <w:sz w:val="26"/>
                <w:szCs w:val="26"/>
                <w:lang w:val="en-US" w:bidi="ar-SA"/>
              </w:rPr>
            </m:ctrlPr>
          </m:den>
        </m:f>
        <m:r>
          <m:rPr>
            <m:sty m:val="p"/>
          </m:rPr>
          <w:rPr>
            <w:rFonts w:hint="default" w:ascii="DejaVu Math TeX Gyre" w:hAnsi="DejaVu Math TeX Gyre" w:cs="Times New Roman"/>
            <w:color w:val="000000"/>
            <w:sz w:val="26"/>
            <w:szCs w:val="26"/>
            <w:lang w:val="en-US" w:bidi="ar-SA"/>
          </w:rPr>
          <m:t>=</m:t>
        </m:r>
        <m:f>
          <m:fPr>
            <m:ctrlPr>
              <m:rPr/>
              <w:rPr>
                <w:rFonts w:hint="default" w:ascii="DejaVu Math TeX Gyre" w:hAnsi="DejaVu Math TeX Gyre" w:cs="Times New Roman"/>
                <w:color w:val="000000"/>
                <w:sz w:val="26"/>
                <w:szCs w:val="26"/>
                <w:lang w:val="en-US" w:bidi="ar-SA"/>
              </w:rPr>
            </m:ctrlPr>
          </m:fPr>
          <m:num>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 − yᵢ</m:t>
            </m:r>
            <m:ctrlPr>
              <m:rPr/>
              <w:rPr>
                <w:rFonts w:hint="default" w:ascii="DejaVu Math TeX Gyre" w:hAnsi="DejaVu Math TeX Gyre" w:cs="Times New Roman"/>
                <w:color w:val="000000"/>
                <w:sz w:val="26"/>
                <w:szCs w:val="26"/>
                <w:lang w:val="en-US" w:bidi="ar-SA"/>
              </w:rPr>
            </m:ctrlPr>
          </m:num>
          <m:den>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ᵢ(1−</m:t>
            </m:r>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ctrlPr>
              <m:rPr/>
              <w:rPr>
                <w:rFonts w:hint="default" w:ascii="DejaVu Math TeX Gyre" w:hAnsi="DejaVu Math TeX Gyre" w:cs="Times New Roman"/>
                <w:color w:val="000000"/>
                <w:sz w:val="26"/>
                <w:szCs w:val="26"/>
                <w:lang w:val="en-US" w:bidi="ar-SA"/>
              </w:rPr>
            </m:ctrlPr>
          </m:den>
        </m:f>
      </m:oMath>
      <w:r>
        <w:rPr>
          <w:rFonts w:hint="default" w:ascii="Times New Roman" w:hAnsi="Times New Roman" w:cs="Times New Roman"/>
          <w:sz w:val="26"/>
          <w:szCs w:val="26"/>
        </w:rPr>
        <w:t xml:space="preserve"> ──&gt;  </w:t>
      </w:r>
      <m:oMath>
        <m:r>
          <m:rPr>
            <m:sty m:val="p"/>
          </m:rPr>
          <w:rPr>
            <w:rFonts w:hint="default" w:ascii="DejaVu Math TeX Gyre" w:hAnsi="DejaVu Math TeX Gyre" w:cs="Times New Roman"/>
            <w:color w:val="000000"/>
            <w:sz w:val="26"/>
            <w:szCs w:val="26"/>
            <w:lang w:val="vi-VN" w:bidi="ar-SA"/>
          </w:rPr>
          <m:t>ŷ</m:t>
        </m:r>
      </m:oMath>
      <w:r>
        <w:rPr>
          <w:rFonts w:hint="default" w:ascii="Times New Roman" w:hAnsi="Times New Roman" w:cs="Times New Roman"/>
          <w:sz w:val="26"/>
          <w:szCs w:val="26"/>
        </w:rPr>
        <w:t>ᵢ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(1-</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))──&gt;  </w:t>
      </w:r>
      <m:oMath>
        <m:r>
          <m:rPr>
            <m:sty m:val="p"/>
          </m:rPr>
          <w:rPr>
            <w:rFonts w:hint="default" w:ascii="DejaVu Math TeX Gyre" w:hAnsi="DejaVu Math TeX Gyre" w:cs="Times New Roman"/>
            <w:color w:val="000000"/>
            <w:sz w:val="26"/>
            <w:szCs w:val="26"/>
            <w:lang w:val="en-US" w:bidi="ar-SA"/>
          </w:rPr>
          <m:t xml:space="preserve">∂Lᵢ/∂zᵢ = </m:t>
        </m:r>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 - yᵢ</m:t>
        </m:r>
      </m:oMath>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w:t>
      </w:r>
      <m:oMath>
        <m:r>
          <m:rPr>
            <m:sty m:val="p"/>
          </m:rPr>
          <w:rPr>
            <w:rFonts w:hint="default" w:ascii="DejaVu Math TeX Gyre" w:hAnsi="DejaVu Math TeX Gyre" w:cs="Times New Roman"/>
            <w:color w:val="000000"/>
            <w:sz w:val="26"/>
            <w:szCs w:val="26"/>
            <w:lang w:val="en-US" w:bidi="ar-SA"/>
          </w:rPr>
          <m:t xml:space="preserve">∂Lᵢ/∂θ₀ = </m:t>
        </m:r>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 - yᵢ</m:t>
        </m:r>
      </m:oMath>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w:t>
      </w:r>
      <m:oMath>
        <m:r>
          <m:rPr>
            <m:sty m:val="p"/>
          </m:rPr>
          <w:rPr>
            <w:rFonts w:hint="default" w:ascii="DejaVu Math TeX Gyre" w:hAnsi="DejaVu Math TeX Gyre" w:cs="Times New Roman"/>
            <w:color w:val="000000"/>
            <w:sz w:val="26"/>
            <w:szCs w:val="26"/>
            <w:lang w:val="en-US" w:bidi="ar-SA"/>
          </w:rPr>
          <m:t>∂Lᵢ/∂θ₁ = (</m:t>
        </m:r>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 - yᵢ)xᵢ</m:t>
        </m:r>
      </m:oMath>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BÀI 2. HỒI QUY LOGISTIC DỰ ĐOÁN ĐÁNH GIÁ PHIM</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Một hệ thống đánh giá phim thu thập dữ liệu về thời lượng và mức độ đánh giá của khán giả đối với 14 bộ phim. Mỗi bộ phim được phân thành hai nhóm: Tốt (G - Good) và Không tốt (B - Bad).</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Yêu cầu xây dựng mô hình Logistic Regression để dự đoán khả năng một bộ phim được đánh giá tốt dựa trên thời lượng của phim. Tập dữ liệu huấn luyện được cho trong bảng dưới.</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Bảng dữ liệu thời lượng và đánh giá phim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STT</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Thời lượng x</w:t>
            </w:r>
            <w:r>
              <w:rPr>
                <w:rFonts w:hint="default" w:ascii="Times New Roman" w:hAnsi="Times New Roman" w:cs="Times New Roman"/>
                <w:b w:val="0"/>
                <w:bCs/>
                <w:sz w:val="26"/>
                <w:szCs w:val="26"/>
                <w:vertAlign w:val="subscript"/>
                <w:lang w:val="vi-VN"/>
              </w:rPr>
              <w:t xml:space="preserve">i </w:t>
            </w:r>
            <w:r>
              <w:rPr>
                <w:rFonts w:hint="default" w:ascii="Times New Roman" w:hAnsi="Times New Roman" w:cs="Times New Roman"/>
                <w:b w:val="0"/>
                <w:bCs/>
                <w:sz w:val="26"/>
                <w:szCs w:val="26"/>
                <w:vertAlign w:val="baseline"/>
                <w:lang w:val="vi-VN"/>
              </w:rPr>
              <w:t>(phút)</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Đánh giá</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subscript"/>
                <w:lang w:val="vi-VN"/>
              </w:rPr>
            </w:pPr>
            <w:r>
              <w:rPr>
                <w:rFonts w:hint="default" w:ascii="Times New Roman" w:hAnsi="Times New Roman" w:cs="Times New Roman"/>
                <w:b w:val="0"/>
                <w:bCs/>
                <w:sz w:val="26"/>
                <w:szCs w:val="26"/>
                <w:vertAlign w:val="baseline"/>
                <w:lang w:val="vi-VN"/>
              </w:rPr>
              <w:t>Nhãn y</w:t>
            </w:r>
            <w:r>
              <w:rPr>
                <w:rFonts w:hint="default" w:ascii="Times New Roman" w:hAnsi="Times New Roman" w:cs="Times New Roman"/>
                <w:b w:val="0"/>
                <w:bCs/>
                <w:sz w:val="26"/>
                <w:szCs w:val="26"/>
                <w:vertAlign w:val="subscript"/>
                <w:lang w:val="vi-VN"/>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132</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2</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141</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3</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88</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4</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154</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5</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151</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6</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102</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7</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119</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8</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106</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9</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102</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10</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143</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11</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76</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12</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168</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13</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94</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B</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14</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186</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G</w:t>
            </w:r>
          </w:p>
        </w:tc>
        <w:tc>
          <w:tcPr>
            <w:tcW w:w="2394" w:type="dxa"/>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sz w:val="26"/>
                <w:szCs w:val="26"/>
                <w:vertAlign w:val="baseline"/>
                <w:lang w:val="vi-VN"/>
              </w:rPr>
              <w:t>1</w:t>
            </w:r>
          </w:p>
        </w:tc>
      </w:tr>
    </w:tbl>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Xét mô hình hồi quy Logistic:</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lang w:val="en-US"/>
        </w:rPr>
      </w:pPr>
      <m:oMathPara>
        <m:oMath>
          <m:acc>
            <m:accPr>
              <m:ctrlPr>
                <w:rPr>
                  <w:rFonts w:hint="default" w:ascii="DejaVu Math TeX Gyre" w:hAnsi="DejaVu Math TeX Gyre" w:cs="Times New Roman"/>
                  <w:bCs/>
                  <w:i/>
                  <w:sz w:val="26"/>
                  <w:szCs w:val="26"/>
                  <w:lang w:val="vi-VN"/>
                </w:rPr>
              </m:ctrlPr>
            </m:accPr>
            <m:e>
              <m:sSub>
                <m:sSubPr>
                  <m:ctrlPr>
                    <w:rPr>
                      <w:rFonts w:hint="default" w:ascii="DejaVu Math TeX Gyre" w:hAnsi="DejaVu Math TeX Gyre" w:cs="Times New Roman"/>
                      <w:bCs/>
                      <w:i/>
                      <w:sz w:val="26"/>
                      <w:szCs w:val="26"/>
                      <w:lang w:val="vi-VN"/>
                    </w:rPr>
                  </m:ctrlPr>
                </m:sSubPr>
                <m:e>
                  <m:r>
                    <m:rPr/>
                    <w:rPr>
                      <w:rFonts w:hint="default" w:ascii="DejaVu Math TeX Gyre" w:hAnsi="DejaVu Math TeX Gyre" w:cs="Times New Roman"/>
                      <w:sz w:val="26"/>
                      <w:szCs w:val="26"/>
                      <w:lang w:val="en-US"/>
                    </w:rPr>
                    <m:t>y</m:t>
                  </m:r>
                  <m:ctrlPr>
                    <w:rPr>
                      <w:rFonts w:hint="default" w:ascii="DejaVu Math TeX Gyre" w:hAnsi="DejaVu Math TeX Gyre" w:cs="Times New Roman"/>
                      <w:bCs/>
                      <w:i/>
                      <w:sz w:val="26"/>
                      <w:szCs w:val="26"/>
                      <w:lang w:val="vi-VN"/>
                    </w:rPr>
                  </m:ctrlPr>
                </m:e>
                <m:sub>
                  <m:r>
                    <m:rPr/>
                    <w:rPr>
                      <w:rFonts w:hint="default" w:ascii="DejaVu Math TeX Gyre" w:hAnsi="DejaVu Math TeX Gyre" w:cs="Times New Roman"/>
                      <w:sz w:val="26"/>
                      <w:szCs w:val="26"/>
                      <w:lang w:val="en-US"/>
                    </w:rPr>
                    <m:t>i</m:t>
                  </m:r>
                  <m:ctrlPr>
                    <w:rPr>
                      <w:rFonts w:hint="default" w:ascii="DejaVu Math TeX Gyre" w:hAnsi="DejaVu Math TeX Gyre" w:cs="Times New Roman"/>
                      <w:bCs/>
                      <w:i/>
                      <w:sz w:val="26"/>
                      <w:szCs w:val="26"/>
                      <w:lang w:val="vi-VN"/>
                    </w:rPr>
                  </m:ctrlPr>
                </m:sub>
              </m:sSub>
              <m:ctrlPr>
                <w:rPr>
                  <w:rFonts w:hint="default" w:ascii="DejaVu Math TeX Gyre" w:hAnsi="DejaVu Math TeX Gyre" w:cs="Times New Roman"/>
                  <w:bCs/>
                  <w:i/>
                  <w:sz w:val="26"/>
                  <w:szCs w:val="26"/>
                  <w:lang w:val="vi-VN"/>
                </w:rPr>
              </m:ctrlPr>
            </m:e>
          </m:acc>
          <m:r>
            <m:rPr/>
            <w:rPr>
              <w:rFonts w:hint="default" w:ascii="DejaVu Math TeX Gyre" w:hAnsi="DejaVu Math TeX Gyre" w:cs="Times New Roman"/>
              <w:sz w:val="26"/>
              <w:szCs w:val="26"/>
              <w:lang w:val="en-US"/>
            </w:rPr>
            <m:t>=σ(w</m:t>
          </m:r>
          <m:sSub>
            <m:sSubPr>
              <m:ctrlPr>
                <m:rPr/>
                <w:rPr>
                  <w:rFonts w:hint="default" w:ascii="DejaVu Math TeX Gyre" w:hAnsi="DejaVu Math TeX Gyre" w:cs="Times New Roman"/>
                  <w:bCs/>
                  <w:i/>
                  <w:sz w:val="26"/>
                  <w:szCs w:val="26"/>
                  <w:lang w:val="en-US"/>
                </w:rPr>
              </m:ctrlPr>
            </m:sSubPr>
            <m:e>
              <m:r>
                <m:rPr/>
                <w:rPr>
                  <w:rFonts w:hint="default" w:ascii="DejaVu Math TeX Gyre" w:hAnsi="DejaVu Math TeX Gyre" w:cs="Times New Roman"/>
                  <w:sz w:val="26"/>
                  <w:szCs w:val="26"/>
                  <w:lang w:val="en-US"/>
                </w:rPr>
                <m:t>x</m:t>
              </m:r>
              <m:ctrlPr>
                <m:rPr/>
                <w:rPr>
                  <w:rFonts w:hint="default" w:ascii="DejaVu Math TeX Gyre" w:hAnsi="DejaVu Math TeX Gyre" w:cs="Times New Roman"/>
                  <w:bCs/>
                  <w:i/>
                  <w:sz w:val="26"/>
                  <w:szCs w:val="26"/>
                  <w:lang w:val="en-US"/>
                </w:rPr>
              </m:ctrlPr>
            </m:e>
            <m:sub>
              <m:r>
                <m:rPr/>
                <w:rPr>
                  <w:rFonts w:hint="default" w:ascii="DejaVu Math TeX Gyre" w:hAnsi="DejaVu Math TeX Gyre" w:cs="Times New Roman"/>
                  <w:sz w:val="26"/>
                  <w:szCs w:val="26"/>
                  <w:lang w:val="en-US"/>
                </w:rPr>
                <m:t>i</m:t>
              </m:r>
              <m:ctrlPr>
                <m:rPr/>
                <w:rPr>
                  <w:rFonts w:hint="default" w:ascii="DejaVu Math TeX Gyre" w:hAnsi="DejaVu Math TeX Gyre" w:cs="Times New Roman"/>
                  <w:bCs/>
                  <w:i/>
                  <w:sz w:val="26"/>
                  <w:szCs w:val="26"/>
                  <w:lang w:val="en-US"/>
                </w:rPr>
              </m:ctrlPr>
            </m:sub>
          </m:sSub>
          <m:r>
            <m:rPr/>
            <w:rPr>
              <w:rFonts w:hint="default" w:ascii="DejaVu Math TeX Gyre" w:hAnsi="DejaVu Math TeX Gyre" w:cs="Times New Roman"/>
              <w:sz w:val="26"/>
              <w:szCs w:val="26"/>
              <w:lang w:val="en-US"/>
            </w:rPr>
            <m:t>+b)</m:t>
          </m:r>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Trong đó:</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lang w:val="vi-VN"/>
        </w:rPr>
      </w:pPr>
      <m:oMath>
        <m:sSub>
          <m:sSubPr>
            <m:ctrlPr>
              <w:rPr>
                <w:rFonts w:hint="default" w:ascii="DejaVu Math TeX Gyre" w:hAnsi="DejaVu Math TeX Gyre" w:cs="Times New Roman"/>
                <w:sz w:val="26"/>
                <w:szCs w:val="26"/>
                <w:lang w:val="en-US"/>
              </w:rPr>
            </m:ctrlPr>
          </m:sSubPr>
          <m:e>
            <m:r>
              <m:rPr>
                <m:sty m:val="p"/>
              </m:rPr>
              <w:rPr>
                <w:rFonts w:hint="default" w:ascii="DejaVu Math TeX Gyre" w:hAnsi="DejaVu Math TeX Gyre" w:cs="Times New Roman"/>
                <w:sz w:val="26"/>
                <w:szCs w:val="26"/>
                <w:lang w:val="en-US"/>
              </w:rPr>
              <m:t>x</m:t>
            </m:r>
            <m:ctrlPr>
              <w:rPr>
                <w:rFonts w:hint="default" w:ascii="DejaVu Math TeX Gyre" w:hAnsi="DejaVu Math TeX Gyre" w:cs="Times New Roman"/>
                <w:sz w:val="26"/>
                <w:szCs w:val="26"/>
                <w:lang w:val="en-US"/>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sz w:val="26"/>
                <w:szCs w:val="26"/>
                <w:lang w:val="en-US"/>
              </w:rPr>
            </m:ctrlPr>
          </m:sub>
        </m:sSub>
        <m:r>
          <m:rPr>
            <m:sty m:val="p"/>
          </m:rPr>
          <w:rPr>
            <w:rFonts w:hint="default" w:ascii="DejaVu Math TeX Gyre" w:hAnsi="DejaVu Math TeX Gyre" w:cs="Times New Roman"/>
            <w:sz w:val="26"/>
            <w:szCs w:val="26"/>
            <w:lang w:val="en-US"/>
          </w:rPr>
          <m:t>:</m:t>
        </m:r>
      </m:oMath>
      <w:r>
        <m:rPr/>
        <w:rPr>
          <w:rFonts w:hint="default" w:ascii="Times New Roman" w:hAnsi="Times New Roman" w:cs="Times New Roman"/>
          <w:sz w:val="26"/>
          <w:szCs w:val="26"/>
          <w:lang w:val="en-US"/>
        </w:rPr>
        <w:t xml:space="preserve"> </w:t>
      </w:r>
      <w:r>
        <m:rPr/>
        <w:rPr>
          <w:rFonts w:hint="default" w:ascii="Times New Roman" w:hAnsi="Times New Roman" w:cs="Times New Roman"/>
          <w:sz w:val="26"/>
          <w:szCs w:val="26"/>
          <w:lang w:val="vi-VN"/>
        </w:rPr>
        <w:t>thời lượng của bộ phim thứ i.</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sz w:val="26"/>
          <w:szCs w:val="26"/>
          <w:lang w:val="vi-VN"/>
        </w:rPr>
      </w:pPr>
      <m:oMath>
        <m:sSub>
          <m:sSubPr>
            <m:ctrlPr>
              <w:rPr>
                <w:rFonts w:hint="default" w:ascii="DejaVu Math TeX Gyre" w:hAnsi="DejaVu Math TeX Gyre" w:cs="Times New Roman"/>
                <w:sz w:val="26"/>
                <w:szCs w:val="26"/>
                <w:lang w:val="en-US"/>
              </w:rPr>
            </m:ctrlPr>
          </m:sSub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sz w:val="26"/>
                <w:szCs w:val="26"/>
                <w:lang w:val="en-US"/>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sz w:val="26"/>
                <w:szCs w:val="26"/>
                <w:lang w:val="en-US"/>
              </w:rPr>
            </m:ctrlPr>
          </m:sub>
        </m:sSub>
        <m:r>
          <m:rPr>
            <m:sty m:val="p"/>
          </m:rPr>
          <w:rPr>
            <w:rFonts w:hint="default" w:ascii="DejaVu Math TeX Gyre" w:hAnsi="DejaVu Math TeX Gyre" w:cs="Times New Roman"/>
            <w:sz w:val="26"/>
            <w:szCs w:val="26"/>
            <w:lang w:val="en-US"/>
          </w:rPr>
          <m:t xml:space="preserve"> ϵ {0,1}:</m:t>
        </m:r>
      </m:oMath>
      <w:r>
        <m:rPr/>
        <w:rPr>
          <w:rFonts w:hint="default" w:ascii="Times New Roman" w:hAnsi="Times New Roman" w:cs="Times New Roman"/>
          <w:sz w:val="26"/>
          <w:szCs w:val="26"/>
          <w:lang w:val="vi-VN"/>
        </w:rPr>
        <w:t xml:space="preserve"> nhãn thực tế, với 1 là phim tốt và 0 là phim không tốt.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lang w:val="vi-VN"/>
        </w:rPr>
      </w:pPr>
      <m:oMath>
        <m:sSub>
          <m:sSubPr>
            <m:ctrlPr>
              <w:rPr>
                <w:rFonts w:hint="default" w:ascii="DejaVu Math TeX Gyre" w:hAnsi="DejaVu Math TeX Gyre" w:cs="Times New Roman"/>
                <w:sz w:val="26"/>
                <w:szCs w:val="26"/>
                <w:lang w:val="en-US"/>
              </w:rPr>
            </m:ctrlPr>
          </m:sSubPr>
          <m:e>
            <m:acc>
              <m:accPr>
                <m:ctrlPr>
                  <w:rPr>
                    <w:rFonts w:hint="default" w:ascii="DejaVu Math TeX Gyre" w:hAnsi="DejaVu Math TeX Gyre" w:cs="Times New Roman"/>
                    <w:sz w:val="26"/>
                    <w:szCs w:val="26"/>
                    <w:lang w:val="en-US"/>
                  </w:rPr>
                </m:ctrlPr>
              </m:accPr>
              <m:e>
                <m:r>
                  <m:rPr>
                    <m:sty m:val="p"/>
                  </m:rPr>
                  <w:rPr>
                    <w:rFonts w:hint="default" w:ascii="DejaVu Math TeX Gyre" w:hAnsi="DejaVu Math TeX Gyre" w:cs="Times New Roman"/>
                    <w:sz w:val="26"/>
                    <w:szCs w:val="26"/>
                    <w:lang w:val="en-US"/>
                  </w:rPr>
                  <m:t>y</m:t>
                </m:r>
                <m:ctrlPr>
                  <w:rPr>
                    <w:rFonts w:hint="default" w:ascii="DejaVu Math TeX Gyre" w:hAnsi="DejaVu Math TeX Gyre" w:cs="Times New Roman"/>
                    <w:sz w:val="26"/>
                    <w:szCs w:val="26"/>
                    <w:lang w:val="en-US"/>
                  </w:rPr>
                </m:ctrlPr>
              </m:e>
            </m:acc>
            <m:ctrlPr>
              <w:rPr>
                <w:rFonts w:hint="default" w:ascii="DejaVu Math TeX Gyre" w:hAnsi="DejaVu Math TeX Gyre" w:cs="Times New Roman"/>
                <w:sz w:val="26"/>
                <w:szCs w:val="26"/>
                <w:lang w:val="en-US"/>
              </w:rPr>
            </m:ctrlPr>
          </m:e>
          <m:sub>
            <m:r>
              <m:rPr>
                <m:sty m:val="p"/>
              </m:rPr>
              <w:rPr>
                <w:rFonts w:hint="default" w:ascii="DejaVu Math TeX Gyre" w:hAnsi="DejaVu Math TeX Gyre" w:cs="Times New Roman"/>
                <w:sz w:val="26"/>
                <w:szCs w:val="26"/>
                <w:lang w:val="en-US"/>
              </w:rPr>
              <m:t>i</m:t>
            </m:r>
            <m:ctrlPr>
              <w:rPr>
                <w:rFonts w:hint="default" w:ascii="DejaVu Math TeX Gyre" w:hAnsi="DejaVu Math TeX Gyre" w:cs="Times New Roman"/>
                <w:sz w:val="26"/>
                <w:szCs w:val="26"/>
                <w:lang w:val="en-US"/>
              </w:rPr>
            </m:ctrlPr>
          </m:sub>
        </m:sSub>
      </m:oMath>
      <w:r>
        <w:rPr>
          <w:rFonts w:hint="default" w:ascii="Times New Roman" w:hAnsi="Times New Roman" w:cs="Times New Roman"/>
          <w:sz w:val="26"/>
          <w:szCs w:val="26"/>
          <w:lang w:val="vi-VN"/>
        </w:rPr>
        <w:t>: xác suất dự đoán phim thuộc nhóm tốt.</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sz w:val="26"/>
          <w:szCs w:val="26"/>
          <w:lang w:val="vi-VN" w:eastAsia="en-US"/>
        </w:rPr>
      </w:pPr>
      <m:oMath>
        <m:r>
          <m:rPr>
            <m:sty m:val="p"/>
          </m:rPr>
          <w:rPr>
            <w:rFonts w:hint="default" w:ascii="DejaVu Math TeX Gyre" w:hAnsi="DejaVu Math TeX Gyre" w:cs="Times New Roman"/>
            <w:sz w:val="26"/>
            <w:szCs w:val="26"/>
            <w:lang w:val="en-US" w:eastAsia="en-US"/>
          </w:rPr>
          <m:t>w,b:</m:t>
        </m:r>
      </m:oMath>
      <w:r>
        <m:rPr/>
        <w:rPr>
          <w:rFonts w:hint="default" w:ascii="Times New Roman" w:hAnsi="Times New Roman" w:cs="Times New Roman"/>
          <w:sz w:val="26"/>
          <w:szCs w:val="26"/>
          <w:lang w:val="vi-VN" w:eastAsia="en-US"/>
        </w:rPr>
        <w:t>Các tham số cần học.</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sz w:val="26"/>
          <w:szCs w:val="26"/>
          <w:lang w:val="vi-VN"/>
        </w:rPr>
      </w:pPr>
      <m:oMath>
        <m:r>
          <m:rPr>
            <m:sty m:val="p"/>
          </m:rPr>
          <w:rPr>
            <w:rFonts w:hint="default" w:ascii="DejaVu Math TeX Gyre" w:hAnsi="DejaVu Math TeX Gyre" w:cs="Times New Roman"/>
            <w:sz w:val="26"/>
            <w:szCs w:val="26"/>
            <w:lang w:val="en-US"/>
          </w:rPr>
          <m:t>σ(z)=</m:t>
        </m:r>
        <m:f>
          <m:fPr>
            <m:ctrlPr>
              <m:rPr/>
              <w:rPr>
                <w:rFonts w:hint="default" w:ascii="DejaVu Math TeX Gyre" w:hAnsi="DejaVu Math TeX Gyre" w:cs="Times New Roman"/>
                <w:sz w:val="26"/>
                <w:szCs w:val="26"/>
                <w:lang w:val="en-US"/>
              </w:rPr>
            </m:ctrlPr>
          </m:fPr>
          <m:num>
            <m:r>
              <m:rPr>
                <m:sty m:val="p"/>
              </m:rPr>
              <w:rPr>
                <w:rFonts w:hint="default" w:ascii="DejaVu Math TeX Gyre" w:hAnsi="DejaVu Math TeX Gyre" w:cs="Times New Roman"/>
                <w:sz w:val="26"/>
                <w:szCs w:val="26"/>
                <w:lang w:val="en-US"/>
              </w:rPr>
              <m:t>1</m:t>
            </m:r>
            <m:ctrlPr>
              <m:rPr/>
              <w:rPr>
                <w:rFonts w:hint="default" w:ascii="DejaVu Math TeX Gyre" w:hAnsi="DejaVu Math TeX Gyre" w:cs="Times New Roman"/>
                <w:sz w:val="26"/>
                <w:szCs w:val="26"/>
                <w:lang w:val="en-US"/>
              </w:rPr>
            </m:ctrlPr>
          </m:num>
          <m:den>
            <m:r>
              <m:rPr>
                <m:sty m:val="p"/>
              </m:rPr>
              <w:rPr>
                <w:rFonts w:hint="default" w:ascii="DejaVu Math TeX Gyre" w:hAnsi="DejaVu Math TeX Gyre" w:cs="Times New Roman"/>
                <w:sz w:val="26"/>
                <w:szCs w:val="26"/>
                <w:lang w:val="en-US"/>
              </w:rPr>
              <m:t>1+</m:t>
            </m:r>
            <m:sSup>
              <m:sSupPr>
                <m:ctrlPr>
                  <m:rPr/>
                  <w:rPr>
                    <w:rFonts w:hint="default" w:ascii="DejaVu Math TeX Gyre" w:hAnsi="DejaVu Math TeX Gyre" w:cs="Times New Roman"/>
                    <w:sz w:val="26"/>
                    <w:szCs w:val="26"/>
                    <w:lang w:val="en-US"/>
                  </w:rPr>
                </m:ctrlPr>
              </m:sSupPr>
              <m:e>
                <m:r>
                  <m:rPr>
                    <m:sty m:val="p"/>
                  </m:rPr>
                  <w:rPr>
                    <w:rFonts w:hint="default" w:ascii="DejaVu Math TeX Gyre" w:hAnsi="DejaVu Math TeX Gyre" w:cs="Times New Roman"/>
                    <w:sz w:val="26"/>
                    <w:szCs w:val="26"/>
                    <w:lang w:val="en-US"/>
                  </w:rPr>
                  <m:t>e</m:t>
                </m:r>
                <m:ctrlPr>
                  <m:rPr/>
                  <w:rPr>
                    <w:rFonts w:hint="default" w:ascii="DejaVu Math TeX Gyre" w:hAnsi="DejaVu Math TeX Gyre" w:cs="Times New Roman"/>
                    <w:sz w:val="26"/>
                    <w:szCs w:val="26"/>
                    <w:lang w:val="en-US"/>
                  </w:rPr>
                </m:ctrlPr>
              </m:e>
              <m:sup>
                <m:r>
                  <m:rPr>
                    <m:sty m:val="p"/>
                  </m:rPr>
                  <w:rPr>
                    <w:rFonts w:hint="default" w:ascii="DejaVu Math TeX Gyre" w:hAnsi="DejaVu Math TeX Gyre" w:cs="Times New Roman"/>
                    <w:sz w:val="26"/>
                    <w:szCs w:val="26"/>
                    <w:lang w:val="en-US"/>
                  </w:rPr>
                  <m:t>−z</m:t>
                </m:r>
                <m:ctrlPr>
                  <m:rPr/>
                  <w:rPr>
                    <w:rFonts w:hint="default" w:ascii="DejaVu Math TeX Gyre" w:hAnsi="DejaVu Math TeX Gyre" w:cs="Times New Roman"/>
                    <w:sz w:val="26"/>
                    <w:szCs w:val="26"/>
                    <w:lang w:val="en-US"/>
                  </w:rPr>
                </m:ctrlPr>
              </m:sup>
            </m:sSup>
            <m:ctrlPr>
              <m:rPr/>
              <w:rPr>
                <w:rFonts w:hint="default" w:ascii="DejaVu Math TeX Gyre" w:hAnsi="DejaVu Math TeX Gyre" w:cs="Times New Roman"/>
                <w:sz w:val="26"/>
                <w:szCs w:val="26"/>
                <w:lang w:val="en-US"/>
              </w:rPr>
            </m:ctrlPr>
          </m:den>
        </m:f>
        <m:r>
          <m:rPr>
            <m:sty m:val="p"/>
          </m:rPr>
          <w:rPr>
            <w:rFonts w:hint="default" w:ascii="DejaVu Math TeX Gyre" w:hAnsi="DejaVu Math TeX Gyre" w:cs="Times New Roman"/>
            <w:sz w:val="26"/>
            <w:szCs w:val="26"/>
            <w:lang w:val="en-US"/>
          </w:rPr>
          <m:t>:</m:t>
        </m:r>
      </m:oMath>
      <w:r>
        <m:rPr/>
        <w:rPr>
          <w:rFonts w:hint="default" w:ascii="Times New Roman" w:hAnsi="Times New Roman" w:cs="Times New Roman"/>
          <w:sz w:val="26"/>
          <w:szCs w:val="26"/>
          <w:lang w:val="vi-VN"/>
        </w:rPr>
        <w:t xml:space="preserve"> Hàm Sigmoid.</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Cs/>
          <w:i w:val="0"/>
          <w:color w:val="000000"/>
          <w:sz w:val="26"/>
          <w:szCs w:val="26"/>
          <w:vertAlign w:val="baseline"/>
          <w:lang w:val="en-US" w:bidi="ar-SA"/>
        </w:rPr>
      </w:pPr>
      <w:r>
        <m:rPr/>
        <w:rPr>
          <w:rFonts w:hint="default" w:ascii="Times New Roman" w:hAnsi="Times New Roman" w:cs="Times New Roman"/>
          <w:bCs/>
          <w:i w:val="0"/>
          <w:color w:val="000000"/>
          <w:sz w:val="26"/>
          <w:szCs w:val="26"/>
          <w:vertAlign w:val="baseline"/>
          <w:lang w:val="vi-VN" w:bidi="ar-SA"/>
        </w:rPr>
        <w:t xml:space="preserve">Hàm mất mát sử dụng </w:t>
      </w:r>
      <w:r>
        <m:rPr/>
        <w:rPr>
          <w:rFonts w:hint="default" w:ascii="Times New Roman" w:hAnsi="Times New Roman" w:cs="Times New Roman"/>
          <w:bCs/>
          <w:i w:val="0"/>
          <w:color w:val="000000"/>
          <w:sz w:val="26"/>
          <w:szCs w:val="26"/>
          <w:vertAlign w:val="baseline"/>
          <w:lang w:val="vi-VN" w:bidi="ar-SA"/>
        </w:rPr>
        <w:t xml:space="preserve">là </w:t>
      </w:r>
      <w:r>
        <m:rPr/>
        <w:rPr>
          <w:rFonts w:hint="default" w:ascii="Times New Roman" w:hAnsi="Times New Roman" w:cs="Times New Roman"/>
          <w:bCs/>
          <w:i w:val="0"/>
          <w:color w:val="000000"/>
          <w:sz w:val="26"/>
          <w:szCs w:val="26"/>
          <w:vertAlign w:val="baseline"/>
          <w:lang w:val="en-US" w:bidi="ar-SA"/>
        </w:rPr>
        <w:t>Binary Cross-Entropy(BCE):</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i w:val="0"/>
          <w:kern w:val="0"/>
          <w:sz w:val="26"/>
          <w:szCs w:val="26"/>
          <w:lang w:val="en-US" w:eastAsia="zh-CN" w:bidi="ar"/>
        </w:rPr>
      </w:pPr>
      <m:oMathPara>
        <m:oMath>
          <m:r>
            <m:rPr>
              <m:sty m:val="p"/>
            </m:rPr>
            <w:rPr>
              <w:rFonts w:hint="default" w:ascii="DejaVu Math TeX Gyre" w:hAnsi="DejaVu Math TeX Gyre" w:eastAsia="SimSun" w:cs="Times New Roman"/>
              <w:kern w:val="0"/>
              <w:sz w:val="26"/>
              <w:szCs w:val="26"/>
              <w:lang w:val="en-US" w:eastAsia="zh-CN" w:bidi="ar"/>
            </w:rPr>
            <m:t>J(</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0</m:t>
              </m:r>
              <m:ctrlPr>
                <w:rPr>
                  <w:rFonts w:hint="default" w:ascii="DejaVu Math TeX Gyre" w:hAnsi="DejaVu Math TeX Gyre" w:cs="Times New Roman"/>
                  <w:i/>
                  <w:kern w:val="0"/>
                  <w:sz w:val="26"/>
                  <w:szCs w:val="26"/>
                  <w:lang w:val="en-US" w:bidi="ar"/>
                </w:rPr>
              </m:ctrlPr>
            </m:sub>
          </m:sSub>
          <m:r>
            <m:rPr>
              <m:sty m:val="p"/>
            </m:rPr>
            <w:rPr>
              <w:rFonts w:hint="default" w:ascii="DejaVu Math TeX Gyre" w:hAnsi="DejaVu Math TeX Gyre" w:cs="Times New Roman"/>
              <w:kern w:val="0"/>
              <w:sz w:val="26"/>
              <w:szCs w:val="26"/>
              <w:lang w:val="en-US"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θ</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1</m:t>
              </m:r>
              <m:ctrlPr>
                <w:rPr>
                  <w:rFonts w:hint="default" w:ascii="DejaVu Math TeX Gyre" w:hAnsi="DejaVu Math TeX Gyre" w:cs="Times New Roman"/>
                  <w:i/>
                  <w:kern w:val="0"/>
                  <w:sz w:val="26"/>
                  <w:szCs w:val="26"/>
                  <w:lang w:val="en-US" w:bidi="ar"/>
                </w:rPr>
              </m:ctrlPr>
            </m:sub>
          </m:sSub>
          <m:r>
            <m:rPr>
              <m:sty m:val="p"/>
            </m:rPr>
            <w:rPr>
              <w:rFonts w:hint="default" w:ascii="DejaVu Math TeX Gyre" w:hAnsi="DejaVu Math TeX Gyre" w:eastAsia="SimSun" w:cs="Times New Roman"/>
              <w:kern w:val="0"/>
              <w:sz w:val="26"/>
              <w:szCs w:val="26"/>
              <w:lang w:val="en-US" w:eastAsia="zh-CN" w:bidi="ar"/>
            </w:rPr>
            <m:t>) = −</m:t>
          </m:r>
          <m:f>
            <m:fPr>
              <m:ctrlPr>
                <w:rPr>
                  <w:rFonts w:hint="default" w:ascii="DejaVu Math TeX Gyre" w:hAnsi="DejaVu Math TeX Gyre" w:eastAsia="SimSun" w:cs="Times New Roman"/>
                  <w:kern w:val="0"/>
                  <w:sz w:val="26"/>
                  <w:szCs w:val="26"/>
                  <w:lang w:val="en-US" w:eastAsia="zh-CN" w:bidi="ar"/>
                </w:rPr>
              </m:ctrlPr>
            </m:fPr>
            <m:num>
              <m:r>
                <m:rPr>
                  <m:sty m:val="p"/>
                </m:rPr>
                <w:rPr>
                  <w:rFonts w:hint="default" w:ascii="DejaVu Math TeX Gyre" w:hAnsi="DejaVu Math TeX Gyre" w:eastAsia="SimSun" w:cs="Times New Roman"/>
                  <w:kern w:val="0"/>
                  <w:sz w:val="26"/>
                  <w:szCs w:val="26"/>
                  <w:lang w:val="en-US" w:eastAsia="zh-CN" w:bidi="ar"/>
                </w:rPr>
                <m:t>1</m:t>
              </m:r>
              <m:ctrlPr>
                <w:rPr>
                  <w:rFonts w:hint="default" w:ascii="DejaVu Math TeX Gyre" w:hAnsi="DejaVu Math TeX Gyre" w:eastAsia="SimSun" w:cs="Times New Roman"/>
                  <w:kern w:val="0"/>
                  <w:sz w:val="26"/>
                  <w:szCs w:val="26"/>
                  <w:lang w:val="en-US" w:eastAsia="zh-CN" w:bidi="ar"/>
                </w:rPr>
              </m:ctrlPr>
            </m:num>
            <m:den>
              <m:r>
                <m:rPr>
                  <m:sty m:val="p"/>
                </m:rPr>
                <w:rPr>
                  <w:rFonts w:hint="default" w:ascii="DejaVu Math TeX Gyre" w:hAnsi="DejaVu Math TeX Gyre" w:eastAsia="SimSun" w:cs="Times New Roman"/>
                  <w:kern w:val="0"/>
                  <w:sz w:val="26"/>
                  <w:szCs w:val="26"/>
                  <w:lang w:val="en-US" w:eastAsia="zh-CN" w:bidi="ar"/>
                </w:rPr>
                <m:t>m</m:t>
              </m:r>
              <m:ctrlPr>
                <w:rPr>
                  <w:rFonts w:hint="default" w:ascii="DejaVu Math TeX Gyre" w:hAnsi="DejaVu Math TeX Gyre" w:eastAsia="SimSun" w:cs="Times New Roman"/>
                  <w:kern w:val="0"/>
                  <w:sz w:val="26"/>
                  <w:szCs w:val="26"/>
                  <w:lang w:val="en-US" w:eastAsia="zh-CN" w:bidi="ar"/>
                </w:rPr>
              </m:ctrlPr>
            </m:den>
          </m:f>
          <m:nary>
            <m:naryPr>
              <m:chr m:val="∑"/>
              <m:limLoc m:val="undOvr"/>
              <m:ctrlPr>
                <w:rPr>
                  <w:rFonts w:hint="default" w:ascii="DejaVu Math TeX Gyre" w:hAnsi="DejaVu Math TeX Gyre" w:eastAsia="SimSun" w:cs="Times New Roman"/>
                  <w:kern w:val="0"/>
                  <w:sz w:val="26"/>
                  <w:szCs w:val="26"/>
                  <w:lang w:val="en-US" w:eastAsia="zh-CN" w:bidi="ar"/>
                </w:rPr>
              </m:ctrlPr>
            </m:naryPr>
            <m:sub>
              <m:r>
                <m:rPr>
                  <m:sty m:val="p"/>
                </m:rPr>
                <w:rPr>
                  <w:rFonts w:hint="default" w:ascii="DejaVu Math TeX Gyre" w:hAnsi="DejaVu Math TeX Gyre" w:eastAsia="SimSun" w:cs="Times New Roman"/>
                  <w:kern w:val="0"/>
                  <w:sz w:val="26"/>
                  <w:szCs w:val="26"/>
                  <w:lang w:val="en-US" w:eastAsia="zh-CN" w:bidi="ar"/>
                </w:rPr>
                <m:t>i=1</m:t>
              </m:r>
              <m:ctrlPr>
                <w:rPr>
                  <w:rFonts w:hint="default" w:ascii="DejaVu Math TeX Gyre" w:hAnsi="DejaVu Math TeX Gyre" w:eastAsia="SimSun" w:cs="Times New Roman"/>
                  <w:kern w:val="0"/>
                  <w:sz w:val="26"/>
                  <w:szCs w:val="26"/>
                  <w:lang w:val="en-US" w:eastAsia="zh-CN" w:bidi="ar"/>
                </w:rPr>
              </m:ctrlPr>
            </m:sub>
            <m:sup>
              <m:r>
                <m:rPr>
                  <m:sty m:val="p"/>
                </m:rPr>
                <w:rPr>
                  <w:rFonts w:hint="default" w:ascii="DejaVu Math TeX Gyre" w:hAnsi="DejaVu Math TeX Gyre" w:eastAsia="SimSun" w:cs="Times New Roman"/>
                  <w:kern w:val="0"/>
                  <w:sz w:val="26"/>
                  <w:szCs w:val="26"/>
                  <w:lang w:val="en-US" w:eastAsia="zh-CN" w:bidi="ar"/>
                </w:rPr>
                <m:t>m</m:t>
              </m:r>
              <m:ctrlPr>
                <w:rPr>
                  <w:rFonts w:hint="default" w:ascii="DejaVu Math TeX Gyre" w:hAnsi="DejaVu Math TeX Gyre" w:eastAsia="SimSun" w:cs="Times New Roman"/>
                  <w:kern w:val="0"/>
                  <w:sz w:val="26"/>
                  <w:szCs w:val="26"/>
                  <w:lang w:val="en-US" w:eastAsia="zh-CN" w:bidi="ar"/>
                </w:rPr>
              </m:ctrlPr>
            </m:sup>
            <m:e>
              <m:r>
                <m:rPr>
                  <m:sty m:val="p"/>
                </m:rPr>
                <w:rPr>
                  <w:rFonts w:hint="default" w:ascii="DejaVu Math TeX Gyre" w:hAnsi="DejaVu Math TeX Gyre" w:eastAsia="SimSun" w:cs="Times New Roman"/>
                  <w:kern w:val="0"/>
                  <w:sz w:val="26"/>
                  <w:szCs w:val="26"/>
                  <w:lang w:val="en-US" w:eastAsia="zh-CN" w:bidi="ar"/>
                </w:rPr>
                <m:t>[</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func>
                <m:funcPr>
                  <m:ctrlPr>
                    <w:rPr>
                      <w:rFonts w:hint="default" w:ascii="DejaVu Math TeX Gyre" w:hAnsi="DejaVu Math TeX Gyre" w:cs="Times New Roman"/>
                      <w:kern w:val="0"/>
                      <w:sz w:val="26"/>
                      <w:szCs w:val="26"/>
                      <w:lang w:val="en-US" w:bidi="ar"/>
                    </w:rPr>
                  </m:ctrlPr>
                </m:funcPr>
                <m:fName>
                  <m:r>
                    <m:rPr>
                      <m:sty m:val="p"/>
                    </m:rPr>
                    <w:rPr>
                      <w:rFonts w:hint="default" w:ascii="DejaVu Math TeX Gyre" w:hAnsi="DejaVu Math TeX Gyre" w:cs="Times New Roman"/>
                      <w:kern w:val="0"/>
                      <w:sz w:val="26"/>
                      <w:szCs w:val="26"/>
                      <w:lang w:val="en-US" w:bidi="ar"/>
                    </w:rPr>
                    <m:t>ln</m:t>
                  </m:r>
                  <m:ctrlPr>
                    <w:rPr>
                      <w:rFonts w:hint="default" w:ascii="DejaVu Math TeX Gyre" w:hAnsi="DejaVu Math TeX Gyre" w:cs="Times New Roman"/>
                      <w:i w:val="0"/>
                      <w:kern w:val="0"/>
                      <w:sz w:val="26"/>
                      <w:szCs w:val="26"/>
                      <w:lang w:val="en-US" w:bidi="ar"/>
                    </w:rPr>
                  </m:ctrlPr>
                </m:fName>
                <m:e>
                  <m:r>
                    <m:rPr>
                      <m:sty m:val="p"/>
                    </m:rPr>
                    <w:rPr>
                      <w:rFonts w:hint="default" w:ascii="DejaVu Math TeX Gyre" w:hAnsi="DejaVu Math TeX Gyre" w:cs="Times New Roman"/>
                      <w:kern w:val="0"/>
                      <w:sz w:val="26"/>
                      <w:szCs w:val="26"/>
                      <w:lang w:val="en-US" w:bidi="ar"/>
                    </w:rPr>
                    <m:t>(</m:t>
                  </m:r>
                  <m:acc>
                    <m:accPr>
                      <m:ctrlPr>
                        <w:rPr>
                          <w:rFonts w:hint="default" w:ascii="DejaVu Math TeX Gyre" w:hAnsi="DejaVu Math TeX Gyre" w:cs="Times New Roman"/>
                          <w:i/>
                          <w:kern w:val="0"/>
                          <w:sz w:val="26"/>
                          <w:szCs w:val="26"/>
                          <w:lang w:val="en-US" w:bidi="ar"/>
                        </w:rPr>
                      </m:ctrlPr>
                    </m:accPr>
                    <m:e>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acc>
                  <m:r>
                    <m:rPr/>
                    <w:rPr>
                      <w:rFonts w:hint="default" w:ascii="DejaVu Math TeX Gyre" w:hAnsi="DejaVu Math TeX Gyre" w:cs="Times New Roman"/>
                      <w:kern w:val="0"/>
                      <w:sz w:val="26"/>
                      <w:szCs w:val="26"/>
                      <w:lang w:val="en-US" w:bidi="ar"/>
                    </w:rPr>
                    <m:t>) + (1 −</m:t>
                  </m:r>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r>
                    <m:rPr/>
                    <w:rPr>
                      <w:rFonts w:hint="default" w:ascii="DejaVu Math TeX Gyre" w:hAnsi="DejaVu Math TeX Gyre" w:cs="Times New Roman"/>
                      <w:kern w:val="0"/>
                      <w:sz w:val="26"/>
                      <w:szCs w:val="26"/>
                      <w:lang w:val="en-US" w:bidi="ar"/>
                    </w:rPr>
                    <m:t>)</m:t>
                  </m:r>
                  <m:ctrlPr>
                    <w:rPr>
                      <w:rFonts w:hint="default" w:ascii="DejaVu Math TeX Gyre" w:hAnsi="DejaVu Math TeX Gyre" w:cs="Times New Roman"/>
                      <w:i w:val="0"/>
                      <w:kern w:val="0"/>
                      <w:sz w:val="26"/>
                      <w:szCs w:val="26"/>
                      <w:lang w:val="en-US" w:bidi="ar"/>
                    </w:rPr>
                  </m:ctrlPr>
                </m:e>
              </m:func>
              <m:r>
                <m:rPr>
                  <m:sty m:val="p"/>
                </m:rPr>
                <w:rPr>
                  <w:rFonts w:hint="default" w:ascii="DejaVu Math TeX Gyre" w:hAnsi="DejaVu Math TeX Gyre" w:cs="Times New Roman"/>
                  <w:kern w:val="0"/>
                  <w:sz w:val="26"/>
                  <w:szCs w:val="26"/>
                  <w:lang w:val="en-US" w:bidi="ar"/>
                </w:rPr>
                <m:t>ln(1−</m:t>
              </m:r>
              <m:acc>
                <m:accPr>
                  <m:ctrlPr>
                    <w:rPr>
                      <w:rFonts w:hint="default" w:ascii="DejaVu Math TeX Gyre" w:hAnsi="DejaVu Math TeX Gyre" w:cs="Times New Roman"/>
                      <w:i/>
                      <w:kern w:val="0"/>
                      <w:sz w:val="26"/>
                      <w:szCs w:val="26"/>
                      <w:lang w:val="en-US" w:bidi="ar"/>
                    </w:rPr>
                  </m:ctrlPr>
                </m:accPr>
                <m:e>
                  <m:sSub>
                    <m:sSubPr>
                      <m:ctrlPr>
                        <w:rPr>
                          <w:rFonts w:hint="default" w:ascii="DejaVu Math TeX Gyre" w:hAnsi="DejaVu Math TeX Gyre" w:cs="Times New Roman"/>
                          <w:i/>
                          <w:kern w:val="0"/>
                          <w:sz w:val="26"/>
                          <w:szCs w:val="26"/>
                          <w:lang w:val="en-US" w:bidi="ar"/>
                        </w:rPr>
                      </m:ctrlPr>
                    </m:sSubPr>
                    <m:e>
                      <m:r>
                        <m:rPr/>
                        <w:rPr>
                          <w:rFonts w:hint="default" w:ascii="DejaVu Math TeX Gyre" w:hAnsi="DejaVu Math TeX Gyre" w:cs="Times New Roman"/>
                          <w:kern w:val="0"/>
                          <w:sz w:val="26"/>
                          <w:szCs w:val="26"/>
                          <w:lang w:val="en-US" w:bidi="ar"/>
                        </w:rPr>
                        <m:t>y</m:t>
                      </m:r>
                      <m:ctrlPr>
                        <w:rPr>
                          <w:rFonts w:hint="default" w:ascii="DejaVu Math TeX Gyre" w:hAnsi="DejaVu Math TeX Gyre" w:cs="Times New Roman"/>
                          <w:i/>
                          <w:kern w:val="0"/>
                          <w:sz w:val="26"/>
                          <w:szCs w:val="26"/>
                          <w:lang w:val="en-US" w:bidi="ar"/>
                        </w:rPr>
                      </m:ctrlPr>
                    </m:e>
                    <m:sub>
                      <m:r>
                        <m:rPr/>
                        <w:rPr>
                          <w:rFonts w:hint="default" w:ascii="DejaVu Math TeX Gyre" w:hAnsi="DejaVu Math TeX Gyre" w:cs="Times New Roman"/>
                          <w:kern w:val="0"/>
                          <w:sz w:val="26"/>
                          <w:szCs w:val="26"/>
                          <w:lang w:val="en-US" w:bidi="ar"/>
                        </w:rPr>
                        <m:t>i</m:t>
                      </m:r>
                      <m:ctrlPr>
                        <w:rPr>
                          <w:rFonts w:hint="default" w:ascii="DejaVu Math TeX Gyre" w:hAnsi="DejaVu Math TeX Gyre" w:cs="Times New Roman"/>
                          <w:i/>
                          <w:kern w:val="0"/>
                          <w:sz w:val="26"/>
                          <w:szCs w:val="26"/>
                          <w:lang w:val="en-US" w:bidi="ar"/>
                        </w:rPr>
                      </m:ctrlPr>
                    </m:sub>
                  </m:sSub>
                  <m:ctrlPr>
                    <w:rPr>
                      <w:rFonts w:hint="default" w:ascii="DejaVu Math TeX Gyre" w:hAnsi="DejaVu Math TeX Gyre" w:cs="Times New Roman"/>
                      <w:i/>
                      <w:kern w:val="0"/>
                      <w:sz w:val="26"/>
                      <w:szCs w:val="26"/>
                      <w:lang w:val="en-US" w:bidi="ar"/>
                    </w:rPr>
                  </m:ctrlPr>
                </m:e>
              </m:acc>
              <m:r>
                <m:rPr>
                  <m:sty m:val="p"/>
                </m:rPr>
                <w:rPr>
                  <w:rFonts w:hint="default" w:ascii="DejaVu Math TeX Gyre" w:hAnsi="DejaVu Math TeX Gyre" w:cs="Times New Roman"/>
                  <w:kern w:val="0"/>
                  <w:sz w:val="26"/>
                  <w:szCs w:val="26"/>
                  <w:lang w:val="en-US" w:bidi="ar"/>
                </w:rPr>
                <m:t>)</m:t>
              </m:r>
              <m:r>
                <m:rPr>
                  <m:sty m:val="p"/>
                </m:rPr>
                <w:rPr>
                  <w:rFonts w:hint="default" w:ascii="DejaVu Math TeX Gyre" w:hAnsi="DejaVu Math TeX Gyre" w:eastAsia="SimSun" w:cs="Times New Roman"/>
                  <w:kern w:val="0"/>
                  <w:sz w:val="26"/>
                  <w:szCs w:val="26"/>
                  <w:lang w:val="en-US" w:eastAsia="zh-CN" w:bidi="ar"/>
                </w:rPr>
                <m:t>]</m:t>
              </m:r>
              <m:ctrlPr>
                <w:rPr>
                  <w:rFonts w:hint="default" w:ascii="DejaVu Math TeX Gyre" w:hAnsi="DejaVu Math TeX Gyre" w:eastAsia="SimSun" w:cs="Times New Roman"/>
                  <w:kern w:val="0"/>
                  <w:sz w:val="26"/>
                  <w:szCs w:val="26"/>
                  <w:lang w:val="en-US" w:eastAsia="zh-CN" w:bidi="ar"/>
                </w:rPr>
              </m:ctrlPr>
            </m:e>
          </m:nary>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Cs/>
          <w:i w:val="0"/>
          <w:color w:val="000000"/>
          <w:sz w:val="26"/>
          <w:szCs w:val="26"/>
          <w:vertAlign w:val="baseline"/>
          <w:lang w:val="vi-VN" w:eastAsia="en-US" w:bidi="ar-SA"/>
        </w:rPr>
      </w:pPr>
      <w:r>
        <m:rPr/>
        <w:rPr>
          <w:rFonts w:hint="default" w:ascii="Times New Roman" w:hAnsi="Times New Roman" w:cs="Times New Roman"/>
          <w:bCs/>
          <w:i w:val="0"/>
          <w:color w:val="000000"/>
          <w:sz w:val="26"/>
          <w:szCs w:val="26"/>
          <w:vertAlign w:val="baseline"/>
          <w:lang w:val="vi-VN" w:eastAsia="en-US" w:bidi="ar-SA"/>
        </w:rPr>
        <w:t>Với m=14 mẫu dữ liệu. Để thuận tiện cho quá trình huấn luyện, chuẩn hoá đặc trưng thời lượng theo công thức:</w:t>
      </w:r>
    </w:p>
    <w:p>
      <w:pPr>
        <w:keepNext w:val="0"/>
        <w:keepLines w:val="0"/>
        <w:pageBreakBefore w:val="0"/>
        <w:widowControl/>
        <w:kinsoku/>
        <w:wordWrap/>
        <w:overflowPunct/>
        <w:topLinePunct w:val="0"/>
        <w:autoSpaceDE/>
        <w:autoSpaceDN/>
        <w:bidi w:val="0"/>
        <w:adjustRightInd/>
        <w:snapToGrid/>
        <w:spacing w:line="360" w:lineRule="auto"/>
        <w:jc w:val="left"/>
        <w:textAlignment w:val="auto"/>
        <m:rPr/>
        <w:rPr>
          <w:rFonts w:hint="default" w:ascii="Times New Roman" w:hAnsi="Times New Roman" w:cs="Times New Roman"/>
          <w:bCs/>
          <w:i w:val="0"/>
          <w:color w:val="000000"/>
          <w:sz w:val="26"/>
          <w:szCs w:val="26"/>
          <w:vertAlign w:val="baseline"/>
          <w:lang w:val="en-US" w:eastAsia="en-US" w:bidi="ar-SA"/>
        </w:rPr>
      </w:pPr>
      <m:oMathPara>
        <m:oMath>
          <m:sSubSup>
            <m:sSubSupPr>
              <m:ctrlPr>
                <w:rPr>
                  <w:rFonts w:hint="default" w:ascii="DejaVu Math TeX Gyre" w:hAnsi="DejaVu Math TeX Gyre" w:cs="Times New Roman"/>
                  <w:bCs/>
                  <w:i/>
                  <w:color w:val="000000"/>
                  <w:sz w:val="26"/>
                  <w:szCs w:val="26"/>
                  <w:vertAlign w:val="baseline"/>
                  <w:lang w:val="vi-VN" w:bidi="ar-SA"/>
                </w:rPr>
              </m:ctrlPr>
            </m:sSubSupPr>
            <m:e>
              <m:r>
                <m:rPr/>
                <w:rPr>
                  <w:rFonts w:hint="default" w:ascii="DejaVu Math TeX Gyre" w:hAnsi="DejaVu Math TeX Gyre" w:cs="Times New Roman"/>
                  <w:color w:val="000000"/>
                  <w:sz w:val="26"/>
                  <w:szCs w:val="26"/>
                  <w:vertAlign w:val="baseline"/>
                  <w:lang w:val="vi-VN" w:bidi="ar-SA"/>
                </w:rPr>
                <m:t>x</m:t>
              </m:r>
              <m:ctrlPr>
                <w:rPr>
                  <w:rFonts w:hint="default" w:ascii="DejaVu Math TeX Gyre" w:hAnsi="DejaVu Math TeX Gyre" w:cs="Times New Roman"/>
                  <w:bCs/>
                  <w:i/>
                  <w:color w:val="000000"/>
                  <w:sz w:val="26"/>
                  <w:szCs w:val="26"/>
                  <w:vertAlign w:val="baseline"/>
                  <w:lang w:val="vi-VN" w:bidi="ar-SA"/>
                </w:rPr>
              </m:ctrlPr>
            </m:e>
            <m:sub>
              <m:r>
                <m:rPr/>
                <w:rPr>
                  <w:rFonts w:hint="default" w:ascii="DejaVu Math TeX Gyre" w:hAnsi="DejaVu Math TeX Gyre" w:cs="Times New Roman"/>
                  <w:color w:val="000000"/>
                  <w:sz w:val="26"/>
                  <w:szCs w:val="26"/>
                  <w:vertAlign w:val="baseline"/>
                  <w:lang w:val="vi-VN" w:bidi="ar-SA"/>
                </w:rPr>
                <m:t>i</m:t>
              </m:r>
              <m:ctrlPr>
                <w:rPr>
                  <w:rFonts w:hint="default" w:ascii="DejaVu Math TeX Gyre" w:hAnsi="DejaVu Math TeX Gyre" w:cs="Times New Roman"/>
                  <w:bCs/>
                  <w:i/>
                  <w:color w:val="000000"/>
                  <w:sz w:val="26"/>
                  <w:szCs w:val="26"/>
                  <w:vertAlign w:val="baseline"/>
                  <w:lang w:val="vi-VN" w:bidi="ar-SA"/>
                </w:rPr>
              </m:ctrlPr>
            </m:sub>
            <m:sup>
              <m:r>
                <m:rPr/>
                <w:rPr>
                  <w:rFonts w:hint="default" w:ascii="DejaVu Math TeX Gyre" w:hAnsi="DejaVu Math TeX Gyre" w:cs="Times New Roman"/>
                  <w:color w:val="000000"/>
                  <w:sz w:val="26"/>
                  <w:szCs w:val="26"/>
                  <w:vertAlign w:val="baseline"/>
                  <w:lang w:val="vi-VN" w:bidi="ar-SA"/>
                </w:rPr>
                <m:t>'</m:t>
              </m:r>
              <m:ctrlPr>
                <w:rPr>
                  <w:rFonts w:hint="default" w:ascii="DejaVu Math TeX Gyre" w:hAnsi="DejaVu Math TeX Gyre" w:cs="Times New Roman"/>
                  <w:bCs/>
                  <w:i/>
                  <w:color w:val="000000"/>
                  <w:sz w:val="26"/>
                  <w:szCs w:val="26"/>
                  <w:vertAlign w:val="baseline"/>
                  <w:lang w:val="vi-VN" w:bidi="ar-SA"/>
                </w:rPr>
              </m:ctrlPr>
            </m:sup>
          </m:sSubSup>
          <m:r>
            <m:rPr/>
            <w:rPr>
              <w:rFonts w:hint="default" w:ascii="DejaVu Math TeX Gyre" w:hAnsi="DejaVu Math TeX Gyre" w:cs="Times New Roman"/>
              <w:color w:val="000000"/>
              <w:sz w:val="26"/>
              <w:szCs w:val="26"/>
              <w:vertAlign w:val="baseline"/>
              <w:lang w:val="en-US" w:bidi="ar-SA"/>
            </w:rPr>
            <m:t>=</m:t>
          </m:r>
          <m:f>
            <m:fPr>
              <m:ctrlPr>
                <m:rPr/>
                <w:rPr>
                  <w:rFonts w:hint="default" w:ascii="DejaVu Math TeX Gyre" w:hAnsi="DejaVu Math TeX Gyre" w:cs="Times New Roman"/>
                  <w:bCs/>
                  <w:i/>
                  <w:color w:val="000000"/>
                  <w:sz w:val="26"/>
                  <w:szCs w:val="26"/>
                  <w:vertAlign w:val="baseline"/>
                  <w:lang w:val="en-US" w:bidi="ar-SA"/>
                </w:rPr>
              </m:ctrlPr>
            </m:fPr>
            <m:num>
              <m:sSub>
                <m:sSubPr>
                  <m:ctrlPr>
                    <m:rPr/>
                    <w:rPr>
                      <w:rFonts w:hint="default" w:ascii="DejaVu Math TeX Gyre" w:hAnsi="DejaVu Math TeX Gyre" w:cs="Times New Roman"/>
                      <w:bCs/>
                      <w:i/>
                      <w:color w:val="000000"/>
                      <w:sz w:val="26"/>
                      <w:szCs w:val="26"/>
                      <w:vertAlign w:val="baseline"/>
                      <w:lang w:val="en-US" w:bidi="ar-SA"/>
                    </w:rPr>
                  </m:ctrlPr>
                </m:sSubPr>
                <m:e>
                  <m:r>
                    <m:rPr/>
                    <w:rPr>
                      <w:rFonts w:hint="default" w:ascii="DejaVu Math TeX Gyre" w:hAnsi="DejaVu Math TeX Gyre" w:cs="Times New Roman"/>
                      <w:color w:val="000000"/>
                      <w:sz w:val="26"/>
                      <w:szCs w:val="26"/>
                      <w:vertAlign w:val="baseline"/>
                      <w:lang w:val="en-US" w:bidi="ar-SA"/>
                    </w:rPr>
                    <m:t>x</m:t>
                  </m:r>
                  <m:ctrlPr>
                    <m:rPr/>
                    <w:rPr>
                      <w:rFonts w:hint="default" w:ascii="DejaVu Math TeX Gyre" w:hAnsi="DejaVu Math TeX Gyre" w:cs="Times New Roman"/>
                      <w:bCs/>
                      <w:i/>
                      <w:color w:val="000000"/>
                      <w:sz w:val="26"/>
                      <w:szCs w:val="26"/>
                      <w:vertAlign w:val="baseline"/>
                      <w:lang w:val="en-US" w:bidi="ar-SA"/>
                    </w:rPr>
                  </m:ctrlPr>
                </m:e>
                <m:sub>
                  <m:r>
                    <m:rPr/>
                    <w:rPr>
                      <w:rFonts w:hint="default" w:ascii="DejaVu Math TeX Gyre" w:hAnsi="DejaVu Math TeX Gyre" w:cs="Times New Roman"/>
                      <w:color w:val="000000"/>
                      <w:sz w:val="26"/>
                      <w:szCs w:val="26"/>
                      <w:vertAlign w:val="baseline"/>
                      <w:lang w:val="en-US" w:bidi="ar-SA"/>
                    </w:rPr>
                    <m:t>i</m:t>
                  </m:r>
                  <m:ctrlPr>
                    <m:rPr/>
                    <w:rPr>
                      <w:rFonts w:hint="default" w:ascii="DejaVu Math TeX Gyre" w:hAnsi="DejaVu Math TeX Gyre" w:cs="Times New Roman"/>
                      <w:bCs/>
                      <w:i/>
                      <w:color w:val="000000"/>
                      <w:sz w:val="26"/>
                      <w:szCs w:val="26"/>
                      <w:vertAlign w:val="baseline"/>
                      <w:lang w:val="en-US" w:bidi="ar-SA"/>
                    </w:rPr>
                  </m:ctrlPr>
                </m:sub>
              </m:sSub>
              <m:r>
                <m:rPr/>
                <w:rPr>
                  <w:rFonts w:hint="default" w:ascii="DejaVu Math TeX Gyre" w:hAnsi="DejaVu Math TeX Gyre" w:cs="Times New Roman"/>
                  <w:color w:val="000000"/>
                  <w:sz w:val="26"/>
                  <w:szCs w:val="26"/>
                  <w:vertAlign w:val="baseline"/>
                  <w:lang w:val="en-US" w:bidi="ar-SA"/>
                </w:rPr>
                <m:t>−130</m:t>
              </m:r>
              <m:ctrlPr>
                <m:rPr/>
                <w:rPr>
                  <w:rFonts w:hint="default" w:ascii="DejaVu Math TeX Gyre" w:hAnsi="DejaVu Math TeX Gyre" w:cs="Times New Roman"/>
                  <w:bCs/>
                  <w:i/>
                  <w:color w:val="000000"/>
                  <w:sz w:val="26"/>
                  <w:szCs w:val="26"/>
                  <w:vertAlign w:val="baseline"/>
                  <w:lang w:val="en-US" w:bidi="ar-SA"/>
                </w:rPr>
              </m:ctrlPr>
            </m:num>
            <m:den>
              <m:r>
                <m:rPr/>
                <w:rPr>
                  <w:rFonts w:hint="default" w:ascii="DejaVu Math TeX Gyre" w:hAnsi="DejaVu Math TeX Gyre" w:cs="Times New Roman"/>
                  <w:color w:val="000000"/>
                  <w:sz w:val="26"/>
                  <w:szCs w:val="26"/>
                  <w:vertAlign w:val="baseline"/>
                  <w:lang w:val="en-US" w:bidi="ar-SA"/>
                </w:rPr>
                <m:t>50</m:t>
              </m:r>
              <m:ctrlPr>
                <m:rPr/>
                <w:rPr>
                  <w:rFonts w:hint="default" w:ascii="DejaVu Math TeX Gyre" w:hAnsi="DejaVu Math TeX Gyre" w:cs="Times New Roman"/>
                  <w:bCs/>
                  <w:i/>
                  <w:color w:val="000000"/>
                  <w:sz w:val="26"/>
                  <w:szCs w:val="26"/>
                  <w:vertAlign w:val="baseline"/>
                  <w:lang w:val="en-US" w:bidi="ar-SA"/>
                </w:rPr>
              </m:ctrlPr>
            </m:den>
          </m:f>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i w:val="0"/>
          <w:color w:val="000000"/>
          <w:sz w:val="26"/>
          <w:szCs w:val="26"/>
          <w:vertAlign w:val="baseline"/>
          <w:lang w:val="vi-VN" w:bidi="ar-SA"/>
        </w:rPr>
      </w:pPr>
      <w:r>
        <w:rPr>
          <w:rFonts w:hint="default" w:ascii="Times New Roman" w:hAnsi="Times New Roman" w:cs="Times New Roman"/>
          <w:b w:val="0"/>
          <w:bCs/>
          <w:sz w:val="26"/>
          <w:szCs w:val="26"/>
          <w:lang w:val="vi-VN"/>
        </w:rPr>
        <w:t xml:space="preserve">Mô hình khi huấn luyện sử dụng </w:t>
      </w:r>
      <m:oMath>
        <m:sSubSup>
          <m:sSubSupPr>
            <m:ctrlPr>
              <w:rPr>
                <w:rFonts w:hint="default" w:ascii="DejaVu Math TeX Gyre" w:hAnsi="DejaVu Math TeX Gyre" w:cs="Times New Roman"/>
                <w:bCs/>
                <w:i/>
                <w:color w:val="000000"/>
                <w:sz w:val="26"/>
                <w:szCs w:val="26"/>
                <w:vertAlign w:val="baseline"/>
                <w:lang w:val="vi-VN" w:bidi="ar-SA"/>
              </w:rPr>
            </m:ctrlPr>
          </m:sSubSupPr>
          <m:e>
            <m:r>
              <m:rPr/>
              <w:rPr>
                <w:rFonts w:hint="default" w:ascii="DejaVu Math TeX Gyre" w:hAnsi="DejaVu Math TeX Gyre" w:cs="Times New Roman"/>
                <w:color w:val="000000"/>
                <w:sz w:val="26"/>
                <w:szCs w:val="26"/>
                <w:vertAlign w:val="baseline"/>
                <w:lang w:val="vi-VN" w:bidi="ar-SA"/>
              </w:rPr>
              <m:t>x</m:t>
            </m:r>
            <m:ctrlPr>
              <w:rPr>
                <w:rFonts w:hint="default" w:ascii="DejaVu Math TeX Gyre" w:hAnsi="DejaVu Math TeX Gyre" w:cs="Times New Roman"/>
                <w:bCs/>
                <w:i/>
                <w:color w:val="000000"/>
                <w:sz w:val="26"/>
                <w:szCs w:val="26"/>
                <w:vertAlign w:val="baseline"/>
                <w:lang w:val="vi-VN" w:bidi="ar-SA"/>
              </w:rPr>
            </m:ctrlPr>
          </m:e>
          <m:sub>
            <m:r>
              <m:rPr/>
              <w:rPr>
                <w:rFonts w:hint="default" w:ascii="DejaVu Math TeX Gyre" w:hAnsi="DejaVu Math TeX Gyre" w:cs="Times New Roman"/>
                <w:color w:val="000000"/>
                <w:sz w:val="26"/>
                <w:szCs w:val="26"/>
                <w:vertAlign w:val="baseline"/>
                <w:lang w:val="vi-VN" w:bidi="ar-SA"/>
              </w:rPr>
              <m:t>i</m:t>
            </m:r>
            <m:ctrlPr>
              <w:rPr>
                <w:rFonts w:hint="default" w:ascii="DejaVu Math TeX Gyre" w:hAnsi="DejaVu Math TeX Gyre" w:cs="Times New Roman"/>
                <w:bCs/>
                <w:i/>
                <w:color w:val="000000"/>
                <w:sz w:val="26"/>
                <w:szCs w:val="26"/>
                <w:vertAlign w:val="baseline"/>
                <w:lang w:val="vi-VN" w:bidi="ar-SA"/>
              </w:rPr>
            </m:ctrlPr>
          </m:sub>
          <m:sup>
            <m:r>
              <m:rPr/>
              <w:rPr>
                <w:rFonts w:hint="default" w:ascii="DejaVu Math TeX Gyre" w:hAnsi="DejaVu Math TeX Gyre" w:cs="Times New Roman"/>
                <w:color w:val="000000"/>
                <w:sz w:val="26"/>
                <w:szCs w:val="26"/>
                <w:vertAlign w:val="baseline"/>
                <w:lang w:val="vi-VN" w:bidi="ar-SA"/>
              </w:rPr>
              <m:t>'</m:t>
            </m:r>
            <m:ctrlPr>
              <w:rPr>
                <w:rFonts w:hint="default" w:ascii="DejaVu Math TeX Gyre" w:hAnsi="DejaVu Math TeX Gyre" w:cs="Times New Roman"/>
                <w:bCs/>
                <w:i/>
                <w:color w:val="000000"/>
                <w:sz w:val="26"/>
                <w:szCs w:val="26"/>
                <w:vertAlign w:val="baseline"/>
                <w:lang w:val="vi-VN" w:bidi="ar-SA"/>
              </w:rPr>
            </m:ctrlPr>
          </m:sup>
        </m:sSubSup>
      </m:oMath>
      <w:r>
        <w:rPr>
          <w:rFonts w:hint="default" w:ascii="Times New Roman" w:hAnsi="Times New Roman" w:cs="Times New Roman"/>
          <w:bCs/>
          <w:i w:val="0"/>
          <w:color w:val="000000"/>
          <w:sz w:val="26"/>
          <w:szCs w:val="26"/>
          <w:vertAlign w:val="baseline"/>
          <w:lang w:val="vi-VN" w:bidi="ar-SA"/>
        </w:rPr>
        <w:t xml:space="preserve"> thay cho x</w:t>
      </w:r>
      <w:r>
        <w:rPr>
          <w:rFonts w:hint="default" w:ascii="Times New Roman" w:hAnsi="Times New Roman" w:cs="Times New Roman"/>
          <w:bCs/>
          <w:i w:val="0"/>
          <w:color w:val="000000"/>
          <w:sz w:val="26"/>
          <w:szCs w:val="26"/>
          <w:vertAlign w:val="subscript"/>
          <w:lang w:val="vi-VN" w:bidi="ar-SA"/>
        </w:rPr>
        <w:t>i</w:t>
      </w:r>
      <w:r>
        <w:rPr>
          <w:rFonts w:hint="default" w:ascii="Times New Roman" w:hAnsi="Times New Roman" w:cs="Times New Roman"/>
          <w:bCs/>
          <w:i w:val="0"/>
          <w:color w:val="000000"/>
          <w:sz w:val="26"/>
          <w:szCs w:val="26"/>
          <w:vertAlign w:val="baseline"/>
          <w:lang w:val="vi-VN" w:bidi="ar-SA"/>
        </w:rPr>
        <w:t>. Sử dụng thuật toán Batch Gradient Descent với:</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Cs/>
          <w:i w:val="0"/>
          <w:color w:val="000000"/>
          <w:sz w:val="26"/>
          <w:szCs w:val="26"/>
          <w:vertAlign w:val="baseline"/>
          <w:lang w:val="en-US" w:bidi="ar-SA"/>
        </w:rPr>
      </w:pPr>
      <m:oMathPara>
        <m:oMath>
          <m:sSup>
            <m:sSupPr>
              <m:ctrlPr>
                <w:rPr>
                  <w:rFonts w:hint="default" w:ascii="DejaVu Math TeX Gyre" w:hAnsi="DejaVu Math TeX Gyre" w:cs="Times New Roman"/>
                  <w:bCs/>
                  <w:i/>
                  <w:color w:val="000000"/>
                  <w:sz w:val="26"/>
                  <w:szCs w:val="26"/>
                  <w:vertAlign w:val="baseline"/>
                  <w:lang w:val="vi-VN" w:bidi="ar-SA"/>
                </w:rPr>
              </m:ctrlPr>
            </m:sSupPr>
            <m:e>
              <m:r>
                <m:rPr/>
                <w:rPr>
                  <w:rFonts w:hint="default" w:ascii="DejaVu Math TeX Gyre" w:hAnsi="DejaVu Math TeX Gyre" w:cs="Times New Roman"/>
                  <w:color w:val="000000"/>
                  <w:sz w:val="26"/>
                  <w:szCs w:val="26"/>
                  <w:vertAlign w:val="baseline"/>
                  <w:lang w:val="en-US" w:bidi="ar-SA"/>
                </w:rPr>
                <m:t>w</m:t>
              </m:r>
              <m:ctrlPr>
                <w:rPr>
                  <w:rFonts w:hint="default" w:ascii="DejaVu Math TeX Gyre" w:hAnsi="DejaVu Math TeX Gyre" w:cs="Times New Roman"/>
                  <w:bCs/>
                  <w:i/>
                  <w:color w:val="000000"/>
                  <w:sz w:val="26"/>
                  <w:szCs w:val="26"/>
                  <w:vertAlign w:val="baseline"/>
                  <w:lang w:val="vi-VN" w:bidi="ar-SA"/>
                </w:rPr>
              </m:ctrlPr>
            </m:e>
            <m:sup>
              <m:r>
                <m:rPr/>
                <w:rPr>
                  <w:rFonts w:hint="default" w:ascii="DejaVu Math TeX Gyre" w:hAnsi="DejaVu Math TeX Gyre" w:cs="Times New Roman"/>
                  <w:color w:val="000000"/>
                  <w:sz w:val="26"/>
                  <w:szCs w:val="26"/>
                  <w:vertAlign w:val="baseline"/>
                  <w:lang w:val="en-US" w:bidi="ar-SA"/>
                </w:rPr>
                <m:t>(0)</m:t>
              </m:r>
              <m:ctrlPr>
                <w:rPr>
                  <w:rFonts w:hint="default" w:ascii="DejaVu Math TeX Gyre" w:hAnsi="DejaVu Math TeX Gyre" w:cs="Times New Roman"/>
                  <w:bCs/>
                  <w:i/>
                  <w:color w:val="000000"/>
                  <w:sz w:val="26"/>
                  <w:szCs w:val="26"/>
                  <w:vertAlign w:val="baseline"/>
                  <w:lang w:val="vi-VN" w:bidi="ar-SA"/>
                </w:rPr>
              </m:ctrlPr>
            </m:sup>
          </m:sSup>
          <m:r>
            <m:rPr/>
            <w:rPr>
              <w:rFonts w:hint="default" w:ascii="DejaVu Math TeX Gyre" w:hAnsi="DejaVu Math TeX Gyre" w:cs="Times New Roman"/>
              <w:color w:val="000000"/>
              <w:sz w:val="26"/>
              <w:szCs w:val="26"/>
              <w:vertAlign w:val="baseline"/>
              <w:lang w:val="en-US" w:bidi="ar-SA"/>
            </w:rPr>
            <m:t xml:space="preserve">=0, </m:t>
          </m:r>
          <m:sSup>
            <m:sSupPr>
              <m:ctrlPr>
                <m:rPr/>
                <w:rPr>
                  <w:rFonts w:hint="default" w:ascii="DejaVu Math TeX Gyre" w:hAnsi="DejaVu Math TeX Gyre" w:cs="Times New Roman"/>
                  <w:bCs/>
                  <w:i/>
                  <w:color w:val="000000"/>
                  <w:sz w:val="26"/>
                  <w:szCs w:val="26"/>
                  <w:vertAlign w:val="baseline"/>
                  <w:lang w:val="en-US" w:bidi="ar-SA"/>
                </w:rPr>
              </m:ctrlPr>
            </m:sSupPr>
            <m:e>
              <m:r>
                <m:rPr/>
                <w:rPr>
                  <w:rFonts w:hint="default" w:ascii="DejaVu Math TeX Gyre" w:hAnsi="DejaVu Math TeX Gyre" w:cs="Times New Roman"/>
                  <w:color w:val="000000"/>
                  <w:sz w:val="26"/>
                  <w:szCs w:val="26"/>
                  <w:vertAlign w:val="baseline"/>
                  <w:lang w:val="en-US" w:bidi="ar-SA"/>
                </w:rPr>
                <m:t>b</m:t>
              </m:r>
              <m:ctrlPr>
                <m:rPr/>
                <w:rPr>
                  <w:rFonts w:hint="default" w:ascii="DejaVu Math TeX Gyre" w:hAnsi="DejaVu Math TeX Gyre" w:cs="Times New Roman"/>
                  <w:bCs/>
                  <w:i/>
                  <w:color w:val="000000"/>
                  <w:sz w:val="26"/>
                  <w:szCs w:val="26"/>
                  <w:vertAlign w:val="baseline"/>
                  <w:lang w:val="en-US" w:bidi="ar-SA"/>
                </w:rPr>
              </m:ctrlPr>
            </m:e>
            <m:sup>
              <m:r>
                <m:rPr/>
                <w:rPr>
                  <w:rFonts w:hint="default" w:ascii="DejaVu Math TeX Gyre" w:hAnsi="DejaVu Math TeX Gyre" w:cs="Times New Roman"/>
                  <w:color w:val="000000"/>
                  <w:sz w:val="26"/>
                  <w:szCs w:val="26"/>
                  <w:vertAlign w:val="baseline"/>
                  <w:lang w:val="en-US" w:bidi="ar-SA"/>
                </w:rPr>
                <m:t>(0)</m:t>
              </m:r>
              <m:ctrlPr>
                <m:rPr/>
                <w:rPr>
                  <w:rFonts w:hint="default" w:ascii="DejaVu Math TeX Gyre" w:hAnsi="DejaVu Math TeX Gyre" w:cs="Times New Roman"/>
                  <w:bCs/>
                  <w:i/>
                  <w:color w:val="000000"/>
                  <w:sz w:val="26"/>
                  <w:szCs w:val="26"/>
                  <w:vertAlign w:val="baseline"/>
                  <w:lang w:val="en-US" w:bidi="ar-SA"/>
                </w:rPr>
              </m:ctrlPr>
            </m:sup>
          </m:sSup>
          <m:r>
            <m:rPr/>
            <w:rPr>
              <w:rFonts w:hint="default" w:ascii="DejaVu Math TeX Gyre" w:hAnsi="DejaVu Math TeX Gyre" w:cs="Times New Roman"/>
              <w:color w:val="000000"/>
              <w:sz w:val="26"/>
              <w:szCs w:val="26"/>
              <w:vertAlign w:val="baseline"/>
              <w:lang w:val="en-US" w:bidi="ar-SA"/>
            </w:rPr>
            <m:t>=0,α=0.2</m:t>
          </m:r>
        </m:oMath>
      </m:oMathPara>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Không sử dụng regularization. Các tham số được cập nhật đồng thời sau mỗi lần tính gradient trên toàn bộ tập huấn luyện.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Yêu cầu</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a) Xác định đầu vào, đầu ra và các tham số cần học của mô hình. Biểu diễn 14 mẫu dữ liệu trên hệ trục toạ độ với trục hoành là thời lượng phim và trục tung là nhân đánh giá.</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val="0"/>
          <w:bCs/>
          <w:sz w:val="26"/>
          <w:szCs w:val="26"/>
        </w:rPr>
        <w:t>Đầu vào:</w:t>
      </w:r>
      <w:r>
        <w:rPr>
          <w:rFonts w:hint="default" w:ascii="Times New Roman" w:hAnsi="Times New Roman" w:cs="Times New Roman"/>
          <w:b/>
          <w:sz w:val="26"/>
          <w:szCs w:val="26"/>
        </w:rPr>
        <w:t xml:space="preserve"> </w:t>
      </w:r>
      <w:r>
        <w:rPr>
          <w:rFonts w:hint="default" w:ascii="Times New Roman" w:hAnsi="Times New Roman" w:cs="Times New Roman"/>
          <w:sz w:val="26"/>
          <w:szCs w:val="26"/>
        </w:rPr>
        <w:t>Thời lượng phim xᵢ (phút), đã chuẩn hóa thành xᵢ'.</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val="0"/>
          <w:bCs/>
          <w:sz w:val="26"/>
          <w:szCs w:val="26"/>
        </w:rPr>
        <w:t>Đầu ra:</w:t>
      </w:r>
      <w:r>
        <w:rPr>
          <w:rFonts w:hint="default" w:ascii="Times New Roman" w:hAnsi="Times New Roman" w:cs="Times New Roman"/>
          <w:b/>
          <w:sz w:val="26"/>
          <w:szCs w:val="26"/>
        </w:rPr>
        <w:t xml:space="preserve"> </w:t>
      </w:r>
      <w:r>
        <w:rPr>
          <w:rFonts w:hint="default" w:ascii="Times New Roman" w:hAnsi="Times New Roman" w:cs="Times New Roman"/>
          <w:sz w:val="26"/>
          <w:szCs w:val="26"/>
        </w:rPr>
        <w:t xml:space="preserve">Xác suất dự đoán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 ∈ [0, 1] cho biết khả năng phim thuộc nhóm Tốt (G).</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Tham số cần học:</w:t>
      </w:r>
      <w:r>
        <w:rPr>
          <w:rFonts w:hint="default" w:ascii="Times New Roman" w:hAnsi="Times New Roman" w:cs="Times New Roman"/>
          <w:b/>
          <w:sz w:val="26"/>
          <w:szCs w:val="26"/>
        </w:rPr>
        <w:t xml:space="preserve"> </w:t>
      </w:r>
      <w:r>
        <w:rPr>
          <w:rFonts w:hint="default" w:ascii="Times New Roman" w:hAnsi="Times New Roman" w:cs="Times New Roman"/>
          <w:sz w:val="26"/>
          <w:szCs w:val="26"/>
        </w:rPr>
        <w:t>Trọng số w và hệ số chặn (bias) 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35980" cy="1811655"/>
            <wp:effectExtent l="0" t="0" r="7620" b="17145"/>
            <wp:docPr id="2" name="Picture 2" descr="Screenshot from 2026-10-18 16-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6-10-18 16-52-54"/>
                    <pic:cNvPicPr>
                      <a:picLocks noChangeAspect="1"/>
                    </pic:cNvPicPr>
                  </pic:nvPicPr>
                  <pic:blipFill>
                    <a:blip r:embed="rId10"/>
                    <a:stretch>
                      <a:fillRect/>
                    </a:stretch>
                  </pic:blipFill>
                  <pic:spPr>
                    <a:xfrm>
                      <a:off x="0" y="0"/>
                      <a:ext cx="5935980" cy="181165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b) Chuẩn hóa đặc trưng và giá trị tại thời điểm khởi tạo</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Do w⁽⁰⁾ = 0, b⁽⁰⁾ = 0 nên zᵢ = 0xᵢ' + 0 = 0 ⇒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 = σ(0) = 0.5 cho tất cả 14 mẫu.</w:t>
      </w:r>
    </w:p>
    <w:tbl>
      <w:tblPr>
        <w:tblStyle w:val="12"/>
        <w:tblW w:w="0" w:type="auto"/>
        <w:jc w:val="center"/>
        <w:tblLayout w:type="fixed"/>
        <w:tblCellMar>
          <w:top w:w="0" w:type="dxa"/>
          <w:left w:w="108" w:type="dxa"/>
          <w:bottom w:w="0" w:type="dxa"/>
          <w:right w:w="108" w:type="dxa"/>
        </w:tblCellMar>
      </w:tblPr>
      <w:tblGrid>
        <w:gridCol w:w="1337"/>
        <w:gridCol w:w="1337"/>
        <w:gridCol w:w="1337"/>
        <w:gridCol w:w="1337"/>
        <w:gridCol w:w="1337"/>
        <w:gridCol w:w="1337"/>
        <w:gridCol w:w="1337"/>
      </w:tblGrid>
      <w:tr>
        <w:tblPrEx>
          <w:tblCellMar>
            <w:top w:w="0" w:type="dxa"/>
            <w:left w:w="108" w:type="dxa"/>
            <w:bottom w:w="0" w:type="dxa"/>
            <w:right w:w="108" w:type="dxa"/>
          </w:tblCellMar>
        </w:tblPrEx>
        <w:trPr>
          <w:cantSplit/>
          <w:tblHeader/>
          <w:jc w:val="center"/>
        </w:trPr>
        <w:tc>
          <w:tcPr>
            <w:tcW w:w="72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STT</w:t>
            </w:r>
          </w:p>
        </w:tc>
        <w:tc>
          <w:tcPr>
            <w:tcW w:w="1296"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xᵢ (phút)</w:t>
            </w:r>
          </w:p>
        </w:tc>
        <w:tc>
          <w:tcPr>
            <w:tcW w:w="1152"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Đánh giá</w:t>
            </w:r>
          </w:p>
        </w:tc>
        <w:tc>
          <w:tcPr>
            <w:tcW w:w="72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yᵢ</w:t>
            </w:r>
          </w:p>
        </w:tc>
        <w:tc>
          <w:tcPr>
            <w:tcW w:w="2016"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xᵢ' = (xᵢ-130)/50</w:t>
            </w:r>
          </w:p>
        </w:tc>
        <w:tc>
          <w:tcPr>
            <w:tcW w:w="864"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zᵢ⁽⁰⁾</w:t>
            </w:r>
          </w:p>
        </w:tc>
        <w:tc>
          <w:tcPr>
            <w:tcW w:w="864"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lang w:val="vi-VN"/>
              </w:rPr>
              <w:t>ŷ</w:t>
            </w:r>
            <w:r>
              <w:rPr>
                <w:rFonts w:hint="default" w:ascii="Times New Roman" w:hAnsi="Times New Roman" w:cs="Times New Roman"/>
                <w:b/>
                <w:sz w:val="26"/>
                <w:szCs w:val="26"/>
              </w:rPr>
              <w:t>ᵢ⁽⁰⁾</w:t>
            </w:r>
          </w:p>
        </w:tc>
      </w:tr>
      <w:tr>
        <w:tblPrEx>
          <w:tblCellMar>
            <w:top w:w="0" w:type="dxa"/>
            <w:left w:w="108" w:type="dxa"/>
            <w:bottom w:w="0" w:type="dxa"/>
            <w:right w:w="108" w:type="dxa"/>
          </w:tblCellMar>
        </w:tblPrEx>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132</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0.04</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141</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0.22</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88</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-0.84</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154</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0.48</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151</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0.42</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6</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102</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-0.56</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119</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-0.22</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8</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106</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-0.48</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9</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102</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-0.56</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143</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0.26</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11</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76</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-1.08</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12</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168</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0.76</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13</w:t>
            </w:r>
          </w:p>
        </w:tc>
        <w:tc>
          <w:tcPr>
            <w:tcW w:w="129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94</w:t>
            </w:r>
          </w:p>
        </w:tc>
        <w:tc>
          <w:tcPr>
            <w:tcW w:w="115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72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016"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-0.72</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r>
        <w:tblPrEx>
          <w:tblCellMar>
            <w:top w:w="0" w:type="dxa"/>
            <w:left w:w="108" w:type="dxa"/>
            <w:bottom w:w="0" w:type="dxa"/>
            <w:right w:w="108" w:type="dxa"/>
          </w:tblCellMar>
        </w:tblPrEx>
        <w:trPr>
          <w:cantSplit/>
          <w:jc w:val="center"/>
        </w:trPr>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14</w:t>
            </w:r>
          </w:p>
        </w:tc>
        <w:tc>
          <w:tcPr>
            <w:tcW w:w="129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186</w:t>
            </w:r>
          </w:p>
        </w:tc>
        <w:tc>
          <w:tcPr>
            <w:tcW w:w="115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w:t>
            </w:r>
          </w:p>
        </w:tc>
        <w:tc>
          <w:tcPr>
            <w:tcW w:w="72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016"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1.12</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864"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0.5</w:t>
            </w:r>
          </w:p>
        </w:tc>
      </w:tr>
    </w:tbl>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 BCE Loss tại thời điểm khởi tạo</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Với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 = 0.5 cho mọi mẫu, Lᵢ = -ln(0.5) = ln(2) ≈ 0.693147.</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Hàm mất mát trung bình ban đầu: J(w⁽⁰⁾, b⁽⁰⁾) = 0.693147</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d) Chứng minh công thức Gradient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sz w:val="26"/>
          <w:szCs w:val="26"/>
        </w:rPr>
        <w:t>Tương tự Bài 1, bằng quy tắc đạo hàm hàm hợp trên hàm BCE và Sigmoid, ta có:</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 ∂J / ∂w = (1/m) ∑ᵢ₌₁ᵐ (</w:t>
      </w:r>
      <w:r>
        <w:rPr>
          <w:rFonts w:hint="default" w:ascii="Times New Roman" w:hAnsi="Times New Roman" w:cs="Times New Roman"/>
          <w:b w:val="0"/>
          <w:bCs/>
          <w:sz w:val="26"/>
          <w:szCs w:val="26"/>
          <w:lang w:val="vi-VN"/>
        </w:rPr>
        <w:t>ŷ</w:t>
      </w:r>
      <w:r>
        <w:rPr>
          <w:rFonts w:hint="default" w:ascii="Times New Roman" w:hAnsi="Times New Roman" w:cs="Times New Roman"/>
          <w:b w:val="0"/>
          <w:bCs/>
          <w:sz w:val="26"/>
          <w:szCs w:val="26"/>
        </w:rPr>
        <w:t>ᵢ - yᵢ) xᵢ'</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∂J / ∂b = (1/m) ∑ᵢ₌₁ᵐ (</w:t>
      </w:r>
      <w:r>
        <w:rPr>
          <w:rFonts w:hint="default" w:ascii="Times New Roman" w:hAnsi="Times New Roman" w:cs="Times New Roman"/>
          <w:b w:val="0"/>
          <w:bCs/>
          <w:sz w:val="26"/>
          <w:szCs w:val="26"/>
          <w:lang w:val="vi-VN"/>
        </w:rPr>
        <w:t>ŷ</w:t>
      </w:r>
      <w:r>
        <w:rPr>
          <w:rFonts w:hint="default" w:ascii="Times New Roman" w:hAnsi="Times New Roman" w:cs="Times New Roman"/>
          <w:b w:val="0"/>
          <w:bCs/>
          <w:sz w:val="26"/>
          <w:szCs w:val="26"/>
        </w:rPr>
        <w:t>ᵢ - yᵢ)</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e) Hai lần cập nhật Batch Gradient Descent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Lần cập nhật 1 (t=0):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 - yᵢ = -0.5 (với yᵢ=1) và +0.5 (với yᵢ=0).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∂J / ∂b = (1/14) [7(-0.5) + 7(0.5)] = 0.0000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∂J / ∂w = (1/14) ∑ᵢ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sz w:val="26"/>
          <w:szCs w:val="26"/>
        </w:rPr>
        <w:t xml:space="preserve"> - yᵢ) xᵢ' = -0.277143</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Cập nhật: w⁽¹⁾ = 0 - 0.2(-0.277143) = 0.055429,  b⁽¹⁾ = 0.000000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Mất mát J⁽¹⁾ = 0.677941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Lần cập nhật 2 (t=1):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Với w⁽¹⁾ = 0.055429, b⁽¹⁾ = 0, tính lại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ᵢ</m:t>
        </m:r>
      </m:oMath>
      <w:r>
        <w:rPr>
          <w:rFonts w:hint="default" w:ascii="Times New Roman" w:hAnsi="Times New Roman" w:cs="Times New Roman"/>
          <w:b w:val="0"/>
          <w:bCs w:val="0"/>
          <w:sz w:val="26"/>
          <w:szCs w:val="26"/>
        </w:rPr>
        <w: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∂J / ∂w = -0.271549,  ∂J / ∂b = -0.001148</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Cập nhật: w⁽²⁾ = 0.055429 - 0.2(-0.271549) = 0.109738,  b⁽²⁾ = 0.000230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Mất mát J⁽²⁾ = 0.663341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f) Phương trình mô hình sau lần cập nhật 2 và dự đoán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Phương trình mô hình: </w:t>
      </w:r>
      <m:oMath>
        <m:r>
          <m:rPr>
            <m:sty m:val="p"/>
          </m:rPr>
          <w:rPr>
            <w:rFonts w:hint="default" w:ascii="DejaVu Math TeX Gyre" w:hAnsi="DejaVu Math TeX Gyre" w:cs="Times New Roman"/>
            <w:color w:val="000000"/>
            <w:sz w:val="26"/>
            <w:szCs w:val="26"/>
            <w:lang w:val="vi-VN" w:bidi="ar-SA"/>
          </w:rPr>
          <m:t>ŷ</m:t>
        </m:r>
        <m:r>
          <m:rPr>
            <m:sty m:val="p"/>
          </m:rPr>
          <w:rPr>
            <w:rFonts w:hint="default" w:ascii="DejaVu Math TeX Gyre" w:hAnsi="DejaVu Math TeX Gyre" w:cs="Times New Roman"/>
            <w:color w:val="000000"/>
            <w:sz w:val="26"/>
            <w:szCs w:val="26"/>
            <w:lang w:val="en-US" w:bidi="ar-SA"/>
          </w:rPr>
          <m:t xml:space="preserve"> </m:t>
        </m:r>
      </m:oMath>
      <w:r>
        <w:rPr>
          <w:rFonts w:hint="default" w:ascii="Times New Roman" w:hAnsi="Times New Roman" w:cs="Times New Roman"/>
          <w:b w:val="0"/>
          <w:bCs/>
          <w:sz w:val="26"/>
          <w:szCs w:val="26"/>
        </w:rPr>
        <w:t>= σ(0.109738 x' + 0.000230)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Dự đoán: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1) Phim 125 phút: x' = (125 - 130)/50 = -0.10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 z = 0.109738(-0.10) + 0.000230 = -0.010744</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w:t>
      </w:r>
      <m:oMath>
        <m:r>
          <m:rPr>
            <m:sty m:val="p"/>
          </m:rPr>
          <w:rPr>
            <w:rFonts w:hint="default" w:ascii="DejaVu Math TeX Gyre" w:hAnsi="DejaVu Math TeX Gyre" w:cs="Times New Roman"/>
            <w:color w:val="000000"/>
            <w:sz w:val="26"/>
            <w:szCs w:val="26"/>
            <w:lang w:val="vi-VN" w:bidi="ar-SA"/>
          </w:rPr>
          <m:t>ŷ</m:t>
        </m:r>
      </m:oMath>
      <w:r>
        <w:rPr>
          <w:rFonts w:hint="default" w:ascii="Times New Roman" w:hAnsi="Times New Roman" w:cs="Times New Roman"/>
          <w:b w:val="0"/>
          <w:bCs/>
          <w:sz w:val="26"/>
          <w:szCs w:val="26"/>
        </w:rPr>
        <w:t xml:space="preserve"> = σ(-0.010744) = 0.4973 (49.73%)</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2) Phim 160 phút: x' = (160 - 130)/50 = 0.60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z = 0.109738(0.60) + 0.000230 = 0.066073</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w:t>
      </w:r>
      <w:r>
        <w:rPr>
          <w:rFonts w:hint="default" w:ascii="Times New Roman" w:hAnsi="Times New Roman" w:cs="Times New Roman"/>
          <w:b w:val="0"/>
          <w:bCs/>
          <w:sz w:val="26"/>
          <w:szCs w:val="26"/>
          <w:lang w:val="vi-VN"/>
        </w:rPr>
        <w:t>ŷ</w:t>
      </w:r>
      <w:r>
        <w:rPr>
          <w:rFonts w:hint="default" w:ascii="Times New Roman" w:hAnsi="Times New Roman" w:cs="Times New Roman"/>
          <w:b w:val="0"/>
          <w:bCs/>
          <w:sz w:val="26"/>
          <w:szCs w:val="26"/>
        </w:rPr>
        <w:t xml:space="preserve"> = σ(0.066073) = 0.5165 (51.65%)</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g) Phân loại 14 phim, Ma trận nhầm lẫn và Đánh giá hiệu năng</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Do w⁽²⁾ &gt; 0 nên zᵢ &gt; 0 (</w:t>
      </w:r>
      <w:r>
        <w:rPr>
          <w:rFonts w:hint="default" w:ascii="Times New Roman" w:hAnsi="Times New Roman" w:cs="Times New Roman"/>
          <w:sz w:val="26"/>
          <w:szCs w:val="26"/>
          <w:lang w:val="vi-VN"/>
        </w:rPr>
        <w:t>ŷ</w:t>
      </w:r>
      <w:r>
        <w:rPr>
          <w:rFonts w:hint="default" w:ascii="Times New Roman" w:hAnsi="Times New Roman" w:cs="Times New Roman"/>
          <w:sz w:val="26"/>
          <w:szCs w:val="26"/>
        </w:rPr>
        <w:t>ᵢ &gt; 0.5) khi xᵢ' &gt; -0.0021 (tương ứng xᵢ &gt; 129.9 phút).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Tất cả 7 phim Tốt (G) đều có x ≥ 132 phút ⇒ Dự đoán nhãn 1 (G).</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Tất cả 7 phim Không tốt (B) đều có x ≤ 119 phút ⇒ Dự đoán nhãn 0 (B).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Ma trận nhầm lẫn (Confusion Matrix):</w:t>
      </w:r>
    </w:p>
    <w:tbl>
      <w:tblPr>
        <w:tblStyle w:val="12"/>
        <w:tblW w:w="0" w:type="auto"/>
        <w:jc w:val="center"/>
        <w:tblLayout w:type="fixed"/>
        <w:tblCellMar>
          <w:top w:w="0" w:type="dxa"/>
          <w:left w:w="108" w:type="dxa"/>
          <w:bottom w:w="0" w:type="dxa"/>
          <w:right w:w="108" w:type="dxa"/>
        </w:tblCellMar>
      </w:tblPr>
      <w:tblGrid>
        <w:gridCol w:w="3120"/>
        <w:gridCol w:w="3120"/>
        <w:gridCol w:w="3120"/>
      </w:tblGrid>
      <w:tr>
        <w:tblPrEx>
          <w:tblCellMar>
            <w:top w:w="0" w:type="dxa"/>
            <w:left w:w="108" w:type="dxa"/>
            <w:bottom w:w="0" w:type="dxa"/>
            <w:right w:w="108" w:type="dxa"/>
          </w:tblCellMar>
        </w:tblPrEx>
        <w:trPr>
          <w:cantSplit/>
          <w:tblHeader/>
          <w:jc w:val="center"/>
        </w:trPr>
        <w:tc>
          <w:tcPr>
            <w:tcW w:w="2592"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Thực tế / Dự đoán</w:t>
            </w:r>
          </w:p>
        </w:tc>
        <w:tc>
          <w:tcPr>
            <w:tcW w:w="216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Dự đoán 1 (G)</w:t>
            </w:r>
          </w:p>
        </w:tc>
        <w:tc>
          <w:tcPr>
            <w:tcW w:w="2160" w:type="dxa"/>
            <w:shd w:val="clear" w:color="auto" w:fill="F2F2F2"/>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b/>
                <w:sz w:val="26"/>
                <w:szCs w:val="26"/>
              </w:rPr>
              <w:t>Dự đoán 0 (B)</w:t>
            </w:r>
          </w:p>
        </w:tc>
      </w:tr>
      <w:tr>
        <w:tblPrEx>
          <w:tblCellMar>
            <w:top w:w="0" w:type="dxa"/>
            <w:left w:w="108" w:type="dxa"/>
            <w:bottom w:w="0" w:type="dxa"/>
            <w:right w:w="108" w:type="dxa"/>
          </w:tblCellMar>
        </w:tblPrEx>
        <w:trPr>
          <w:cantSplit/>
          <w:jc w:val="center"/>
        </w:trPr>
        <w:tc>
          <w:tcPr>
            <w:tcW w:w="2592"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Thực tế 1 (G)</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TP = 7</w:t>
            </w:r>
          </w:p>
        </w:tc>
        <w:tc>
          <w:tcPr>
            <w:tcW w:w="2160" w:type="dxa"/>
            <w:shd w:val="clear" w:color="auto" w:fill="FFFFFF"/>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FN = 0</w:t>
            </w:r>
          </w:p>
        </w:tc>
      </w:tr>
      <w:tr>
        <w:tblPrEx>
          <w:tblCellMar>
            <w:top w:w="0" w:type="dxa"/>
            <w:left w:w="108" w:type="dxa"/>
            <w:bottom w:w="0" w:type="dxa"/>
            <w:right w:w="108" w:type="dxa"/>
          </w:tblCellMar>
        </w:tblPrEx>
        <w:trPr>
          <w:cantSplit/>
          <w:jc w:val="center"/>
        </w:trPr>
        <w:tc>
          <w:tcPr>
            <w:tcW w:w="2592"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Thực tế 0 (B)</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FP = 0</w:t>
            </w:r>
          </w:p>
        </w:tc>
        <w:tc>
          <w:tcPr>
            <w:tcW w:w="2160" w:type="dxa"/>
            <w:shd w:val="clear" w:color="auto" w:fill="FAFAFA"/>
          </w:tcPr>
          <w:p>
            <w:pPr>
              <w:keepNext w:val="0"/>
              <w:keepLines w:val="0"/>
              <w:pageBreakBefore w:val="0"/>
              <w:widowControl/>
              <w:kinsoku/>
              <w:wordWrap/>
              <w:overflowPunct/>
              <w:topLinePunct w:val="0"/>
              <w:autoSpaceDE/>
              <w:autoSpaceDN/>
              <w:bidi w:val="0"/>
              <w:adjustRightInd/>
              <w:snapToGrid/>
              <w:spacing w:before="40" w:after="4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TN = 7</w:t>
            </w:r>
          </w:p>
        </w:tc>
      </w:tr>
    </w:tbl>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Các chỉ số đánh giá:</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Accuracy = (TP + TN) / Total = (7 + 7) / 14 = 1.0000 (100%)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Precision = TP / (TP + FP) = 7 / 7 = 1.0000 (100%)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Recall = TP / (TP + FN) = 7 / 7 = 1.0000 (100%)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F1-score = 2 × (Prec × Rec) / (Prec + Rec) = 1.0000 (100%)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h) Đường ranh giới quyết định (Decision Boundary)</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Tại ngưỡng xác suất 0.5 ⇒ z = 0:</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0.109738 x' + 0.000230 = 0 ⇒ x' = -0.002096</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sz w:val="26"/>
          <w:szCs w:val="26"/>
        </w:rPr>
        <w:t>Đổi về thời lượng gốc x:</w:t>
      </w:r>
      <w:r>
        <w:rPr>
          <w:rFonts w:hint="default" w:ascii="Times New Roman" w:hAnsi="Times New Roman" w:cs="Times New Roman"/>
          <w:sz w:val="26"/>
          <w:szCs w:val="26"/>
          <w:lang w:val="en-US"/>
        </w:rPr>
        <w:t xml:space="preserve"> </w:t>
      </w:r>
      <w:r>
        <w:rPr>
          <w:rFonts w:hint="default" w:ascii="Times New Roman" w:hAnsi="Times New Roman" w:cs="Times New Roman"/>
          <w:b w:val="0"/>
          <w:bCs/>
          <w:sz w:val="26"/>
          <w:szCs w:val="26"/>
        </w:rPr>
        <w:t>x = 50 x' + 130 = 50(-0.002096) + 130 = 129.90 phút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Kết luận: Phim có thời lượng &gt; 129.90 phút được phân loại Tốt, ngược lại là Không tốt.</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i) Đồ thị tính toán và minh họa Forward/Backward Pass</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Forward Pass: xᵢ' ──(×w)──&gt; wxᵢ' ──(+b)──&gt; zᵢ ──(Sigmoid)──&gt; </w:t>
      </w:r>
      <w:r>
        <w:rPr>
          <w:rFonts w:hint="default" w:ascii="Times New Roman" w:hAnsi="Times New Roman" w:cs="Times New Roman"/>
          <w:sz w:val="26"/>
          <w:szCs w:val="26"/>
          <w:lang w:val="vi-VN"/>
        </w:rPr>
        <w:t>ŷ</w:t>
      </w:r>
      <w:r>
        <w:rPr>
          <w:rFonts w:hint="default" w:ascii="Times New Roman" w:hAnsi="Times New Roman" w:cs="Times New Roman"/>
          <w:sz w:val="26"/>
          <w:szCs w:val="26"/>
        </w:rPr>
        <w:t>ᵢ ──(BCE)──&gt; Lᵢ</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Backward Pass: ∂Lᵢ/∂zᵢ = </w:t>
      </w:r>
      <w:r>
        <w:rPr>
          <w:rFonts w:hint="default" w:ascii="Times New Roman" w:hAnsi="Times New Roman" w:cs="Times New Roman"/>
          <w:sz w:val="26"/>
          <w:szCs w:val="26"/>
          <w:lang w:val="vi-VN"/>
        </w:rPr>
        <w:t>ŷ</w:t>
      </w:r>
      <w:r>
        <w:rPr>
          <w:rFonts w:hint="default" w:ascii="Times New Roman" w:hAnsi="Times New Roman" w:cs="Times New Roman"/>
          <w:sz w:val="26"/>
          <w:szCs w:val="26"/>
        </w:rPr>
        <w:t>ᵢ - yᵢ ⇒ ∂Lᵢ/∂w = (</w:t>
      </w:r>
      <w:r>
        <w:rPr>
          <w:rFonts w:hint="default" w:ascii="Times New Roman" w:hAnsi="Times New Roman" w:cs="Times New Roman"/>
          <w:sz w:val="26"/>
          <w:szCs w:val="26"/>
          <w:lang w:val="vi-VN"/>
        </w:rPr>
        <w:t>ŷ</w:t>
      </w:r>
      <w:r>
        <w:rPr>
          <w:rFonts w:hint="default" w:ascii="Times New Roman" w:hAnsi="Times New Roman" w:cs="Times New Roman"/>
          <w:sz w:val="26"/>
          <w:szCs w:val="26"/>
        </w:rPr>
        <w:t xml:space="preserve">ᵢ - yᵢ)xᵢ',  ∂Lᵢ/∂b = </w:t>
      </w:r>
      <w:r>
        <w:rPr>
          <w:rFonts w:hint="default" w:ascii="Times New Roman" w:hAnsi="Times New Roman" w:cs="Times New Roman"/>
          <w:sz w:val="26"/>
          <w:szCs w:val="26"/>
          <w:lang w:val="vi-VN"/>
        </w:rPr>
        <w:t>ŷ</w:t>
      </w:r>
      <w:r>
        <w:rPr>
          <w:rFonts w:hint="default" w:ascii="Times New Roman" w:hAnsi="Times New Roman" w:cs="Times New Roman"/>
          <w:sz w:val="26"/>
          <w:szCs w:val="26"/>
        </w:rPr>
        <w:t>ᵢ - yᵢ</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j) Mã nguồn Python huấn luyện mô hình (1,000 lần lặp)</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Mã Python PyTorch / NumPy tham khảo:</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import numpy as np# Dữ liệu</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x_raw = np.array([132, 141, 88, 154, 151, 102, 119, 106, 102, 143, 76, 168, 94, 186])</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y = np.array([1, 1, 0, 1, 1, 0, 0, 0, 0, 1, 0, 1, 0, 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x_prime = (x_raw - 130) / 50.0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w,b,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alpha = 0.0, 0.0, 0.2m = len(y)</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for epoch in range(1000):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z = w * x_prime + 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y_hat = 1 / (1 + np.exp(-z))</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loss = -np.mean(y * np.log(y_hat + 1e-15) + (1 - y) * np.log(1 - y_hat + 1e-15))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grad_w = np.mean((y_hat - y) * x_prime)</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grad_b = np.mean(y_hat - y)</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w -= alpha * grad_w</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 -= alpha * grad_b</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print(f"Sau 1000 iter: w = {w:.4f}, b = {b:.4f}, Loss = {loss:.6f}")</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BÀI 3. ĐỒ THỊ TÍNH TOÁN VÀ LAN TRUYỀN NGƯỢC</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Cho hàm số: J = 3a + 2(4b + 5cd)</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Giá trị khởi tạo: a = 2,  b = 3,  c = 4,  d = 5</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a) Phân rã biểu thức J thành các biến trung gian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Các bước phân rã:</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u₁ = 3a</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u₂ = 4b</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u₃ = cd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u₄ = 5u₃</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u₅ = u₂ + u₄</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u₆ = 2u₅</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u₁ + u₆</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b) Cấu trúc Đồ thị tính toán (Computation Graph)</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Nút đầu vào: a, b, c, d</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Nút trung gian (Phép toán): u₁(*3), u₂(*4), u₃(*), u₄(*5), u₅(+), u₆(*2)</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Nút đầu ra: J (+)</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 Lan truyền tiến (Forward Pass)</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sz w:val="26"/>
          <w:szCs w:val="26"/>
        </w:rPr>
        <w:t>Tính toán lần lượt theo thứ tự phụ thuộc:</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u₁ = 3 × 2 = 6</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u₂ = 4 × 3 = 12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u₃ = 4 × 5 = 20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u₄ = 5 × 20 = 100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u₅ = 12 + 100 = 112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u₆ = 2 × 112 = 224</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 xml:space="preserve">  • J  = 6 + 224 = 230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d) Đạo hàm cục bộ tại từng nút tính toán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∂J / ∂u₁ = 1,  ∂J / ∂u₆ = 1</w:t>
      </w:r>
      <w:r>
        <w:rPr>
          <w:rFonts w:hint="default" w:ascii="Times New Roman" w:hAnsi="Times New Roman" w:cs="Times New Roman"/>
          <w:sz w:val="26"/>
          <w:szCs w:val="26"/>
        </w:rPr>
        <w:br w:type="textWrapping"/>
      </w:r>
      <w:r>
        <w:rPr>
          <w:rFonts w:hint="default" w:ascii="Times New Roman" w:hAnsi="Times New Roman" w:cs="Times New Roman"/>
          <w:sz w:val="26"/>
          <w:szCs w:val="26"/>
        </w:rPr>
        <w:t>• ∂u₆ / ∂u₅ = 2</w:t>
      </w:r>
      <w:r>
        <w:rPr>
          <w:rFonts w:hint="default" w:ascii="Times New Roman" w:hAnsi="Times New Roman" w:cs="Times New Roman"/>
          <w:sz w:val="26"/>
          <w:szCs w:val="26"/>
        </w:rPr>
        <w:br w:type="textWrapping"/>
      </w:r>
      <w:r>
        <w:rPr>
          <w:rFonts w:hint="default" w:ascii="Times New Roman" w:hAnsi="Times New Roman" w:cs="Times New Roman"/>
          <w:sz w:val="26"/>
          <w:szCs w:val="26"/>
        </w:rPr>
        <w:t>• ∂u₅ / ∂u₂ = 1,  ∂u₅ / ∂u₄ = 1</w:t>
      </w:r>
      <w:r>
        <w:rPr>
          <w:rFonts w:hint="default" w:ascii="Times New Roman" w:hAnsi="Times New Roman" w:cs="Times New Roman"/>
          <w:sz w:val="26"/>
          <w:szCs w:val="26"/>
        </w:rPr>
        <w:br w:type="textWrapping"/>
      </w:r>
      <w:r>
        <w:rPr>
          <w:rFonts w:hint="default" w:ascii="Times New Roman" w:hAnsi="Times New Roman" w:cs="Times New Roman"/>
          <w:sz w:val="26"/>
          <w:szCs w:val="26"/>
        </w:rPr>
        <w:t>• ∂u₄ / ∂u₃ = 5</w:t>
      </w:r>
      <w:r>
        <w:rPr>
          <w:rFonts w:hint="default" w:ascii="Times New Roman" w:hAnsi="Times New Roman" w:cs="Times New Roman"/>
          <w:sz w:val="26"/>
          <w:szCs w:val="26"/>
        </w:rPr>
        <w:br w:type="textWrapping"/>
      </w:r>
      <w:r>
        <w:rPr>
          <w:rFonts w:hint="default" w:ascii="Times New Roman" w:hAnsi="Times New Roman" w:cs="Times New Roman"/>
          <w:sz w:val="26"/>
          <w:szCs w:val="26"/>
        </w:rPr>
        <w:t>• ∂u₃ / ∂c = d = 5,  ∂u₃ / ∂d = c = 4</w:t>
      </w:r>
      <w:r>
        <w:rPr>
          <w:rFonts w:hint="default" w:ascii="Times New Roman" w:hAnsi="Times New Roman" w:cs="Times New Roman"/>
          <w:sz w:val="26"/>
          <w:szCs w:val="26"/>
        </w:rPr>
        <w:br w:type="textWrapping"/>
      </w:r>
      <w:r>
        <w:rPr>
          <w:rFonts w:hint="default" w:ascii="Times New Roman" w:hAnsi="Times New Roman" w:cs="Times New Roman"/>
          <w:sz w:val="26"/>
          <w:szCs w:val="26"/>
        </w:rPr>
        <w:t>• ∂u₂ / ∂b = 4</w:t>
      </w:r>
      <w:r>
        <w:rPr>
          <w:rFonts w:hint="default" w:ascii="Times New Roman" w:hAnsi="Times New Roman" w:cs="Times New Roman"/>
          <w:sz w:val="26"/>
          <w:szCs w:val="26"/>
        </w:rPr>
        <w:br w:type="textWrapping"/>
      </w:r>
      <w:r>
        <w:rPr>
          <w:rFonts w:hint="default" w:ascii="Times New Roman" w:hAnsi="Times New Roman" w:cs="Times New Roman"/>
          <w:sz w:val="26"/>
          <w:szCs w:val="26"/>
        </w:rPr>
        <w:t>• ∂u₁ / ∂a = 3</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e) Lan truyền ngược (Backward Pass) bằng Quy tắc Dây chuyền</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sz w:val="26"/>
          <w:szCs w:val="26"/>
        </w:rPr>
      </w:pPr>
      <w:r>
        <w:rPr>
          <w:rFonts w:hint="default" w:ascii="Times New Roman" w:hAnsi="Times New Roman" w:cs="Times New Roman"/>
          <w:sz w:val="26"/>
          <w:szCs w:val="26"/>
        </w:rPr>
        <w:t>Bắt đầu từ ∂J / ∂J = 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∂u₆ = 1,  ∂J / ∂u₁ = 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∂u₅ = (∂J / ∂u₆) × (∂u₆ / ∂u₅) = 1 × 2 = 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∂u₂ = (∂J / ∂u₅) × (∂u₅ / ∂u₂) = 2 × 1 = 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∂u₄ = (∂J / ∂u₅) × (∂u₅ / ∂u₄) = 2 × 1 = 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∂u₃ = (∂J / ∂u₄) × (∂u₄ / ∂u₃) = 2 × 5 = 10</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Xác định gradient theo các biến đầu vào:</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∂J / ∂a = (∂J / ∂u₁) × (∂u₁ / ∂a) = 1 × 3 = 3</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∂J / ∂b = (∂J / ∂u₂) × (∂u₂ / ∂b) = 2 × 4 = 8</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∂J / ∂c = (∂J / ∂u₃) × (∂u₃ / ∂c) = 10 × 5 = 50</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∂J / ∂d = (∂J / ∂u₃) × (∂u₃ / ∂d) = 10 × 4 = 40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f) Kiểm chứng bằng cách khai triển trực tiếp</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Khai triển: J = 3a + 8b + 10cd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∂a = 3 (Khớp 100%)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∂b = 8 (Khớp 100%)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∂c = 10d = 10(5) = 50 (Khớp 100%)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∂J / ∂d = 10c = 10(4) = 40 (Khớp 100%)</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g) Cập nhật Gradient Descent (tốc độ học α = 0.01)</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Tính tham số mới:</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 xml:space="preserve">  • a' = 2 - 0.01 × 3 = 1.97</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b' = 3 - 0.01 × 8 = 2.92</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c' = 4 - 0.01 × 50 = 3.50</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  • d' = 5 - 0.01 × 40 = 4.60</w:t>
      </w:r>
      <w:r>
        <w:rPr>
          <w:rFonts w:hint="default" w:ascii="Times New Roman" w:hAnsi="Times New Roman" w:cs="Times New Roman"/>
          <w:b w:val="0"/>
          <w:bCs/>
          <w:sz w:val="26"/>
          <w:szCs w:val="26"/>
        </w:rPr>
        <w:br w:type="textWrapping"/>
      </w:r>
      <w:r>
        <w:rPr>
          <w:rFonts w:hint="default" w:ascii="Times New Roman" w:hAnsi="Times New Roman" w:cs="Times New Roman"/>
          <w:sz w:val="26"/>
          <w:szCs w:val="26"/>
        </w:rPr>
        <w:t>Tính lại giá trị mục tiêu J':</w:t>
      </w:r>
      <w:r>
        <w:rPr>
          <w:rFonts w:hint="default" w:ascii="Times New Roman" w:hAnsi="Times New Roman" w:cs="Times New Roman"/>
          <w:sz w:val="26"/>
          <w:szCs w:val="26"/>
        </w:rPr>
        <w:br w:type="textWrapping"/>
      </w:r>
      <w:r>
        <w:rPr>
          <w:rFonts w:hint="default" w:ascii="Times New Roman" w:hAnsi="Times New Roman" w:cs="Times New Roman"/>
          <w:b w:val="0"/>
          <w:bCs/>
          <w:sz w:val="26"/>
          <w:szCs w:val="26"/>
        </w:rPr>
        <w:t xml:space="preserve">  J' = 3(1.97) + 2[4(2.92) + 5(3.50)(4.60)] = 5.91 + 2[11.68 + 80.50] = 190.27</w:t>
      </w:r>
      <w:r>
        <w:rPr>
          <w:rFonts w:hint="default" w:ascii="Times New Roman" w:hAnsi="Times New Roman" w:cs="Times New Roman"/>
          <w:b w:val="0"/>
          <w:bCs/>
          <w:sz w:val="26"/>
          <w:szCs w:val="26"/>
        </w:rPr>
        <w:br w:type="textWrapping"/>
      </w:r>
      <w:r>
        <w:rPr>
          <w:rFonts w:hint="default" w:ascii="Times New Roman" w:hAnsi="Times New Roman" w:cs="Times New Roman"/>
          <w:b w:val="0"/>
          <w:bCs/>
          <w:sz w:val="26"/>
          <w:szCs w:val="26"/>
        </w:rPr>
        <w:t xml:space="preserve">Nhận xét: Giá trị J đã giảm từ 230 xuống 190.27 (giảm 39.73 đơn vị), chứng minh thuật </w:t>
      </w:r>
      <w:r>
        <w:rPr>
          <w:rFonts w:hint="default" w:ascii="Times New Roman" w:hAnsi="Times New Roman" w:cs="Times New Roman"/>
          <w:sz w:val="26"/>
          <w:szCs w:val="26"/>
        </w:rPr>
        <w:t>toán Gradient Descent đã tối ưu hóa hàm mục tiêu theo đúng hướng giảm.</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h) Kiểm tra bằng PyTorch Autograd</w:t>
      </w:r>
    </w:p>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import torch</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a = torch.tensor(2.0,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t>b = torch.tensor(3.0,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t>c = torch.tensor(4.0,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t>d = torch.tensor(5.0,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J = 3*a + 2*(4*b + 5*c*d)</w:t>
      </w:r>
      <w:r>
        <w:rPr>
          <w:rFonts w:hint="default" w:ascii="Times New Roman" w:hAnsi="Times New Roman" w:cs="Times New Roman"/>
          <w:sz w:val="26"/>
          <w:szCs w:val="26"/>
        </w:rPr>
        <w:br w:type="textWrapping"/>
      </w:r>
      <w:r>
        <w:rPr>
          <w:rFonts w:hint="default" w:ascii="Times New Roman" w:hAnsi="Times New Roman" w:cs="Times New Roman"/>
          <w:sz w:val="26"/>
          <w:szCs w:val="26"/>
        </w:rPr>
        <w:t>J.backward()</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print(f"J = {J.item()}")</w:t>
      </w:r>
      <w:r>
        <w:rPr>
          <w:rFonts w:hint="default" w:ascii="Times New Roman" w:hAnsi="Times New Roman" w:cs="Times New Roman"/>
          <w:sz w:val="26"/>
          <w:szCs w:val="26"/>
        </w:rPr>
        <w:br w:type="textWrapping"/>
      </w:r>
      <w:r>
        <w:rPr>
          <w:rFonts w:hint="default" w:ascii="Times New Roman" w:hAnsi="Times New Roman" w:cs="Times New Roman"/>
          <w:sz w:val="26"/>
          <w:szCs w:val="26"/>
        </w:rPr>
        <w:t>print(f"dJ/da = {a.grad.item()}, dJ/db = {b.grad.item()}")</w:t>
      </w:r>
      <w:r>
        <w:rPr>
          <w:rFonts w:hint="default" w:ascii="Times New Roman" w:hAnsi="Times New Roman" w:cs="Times New Roman"/>
          <w:sz w:val="26"/>
          <w:szCs w:val="26"/>
        </w:rPr>
        <w:br w:type="textWrapping"/>
      </w:r>
      <w:r>
        <w:rPr>
          <w:rFonts w:hint="default" w:ascii="Times New Roman" w:hAnsi="Times New Roman" w:cs="Times New Roman"/>
          <w:sz w:val="26"/>
          <w:szCs w:val="26"/>
        </w:rPr>
        <w:t>print(f"dJ/dc = {c.grad.item()}, dJ/dd = {d.grad.item()}")</w:t>
      </w:r>
      <w:r>
        <w:rPr>
          <w:rFonts w:hint="default" w:ascii="Times New Roman" w:hAnsi="Times New Roman" w:cs="Times New Roman"/>
          <w:sz w:val="26"/>
          <w:szCs w:val="26"/>
        </w:rPr>
        <w:br w:type="textWrapping"/>
      </w:r>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Symbol">
    <w:altName w:val="Mukti"/>
    <w:panose1 w:val="00000000000000000000"/>
    <w:charset w:val="02"/>
    <w:family w:val="auto"/>
    <w:pitch w:val="default"/>
    <w:sig w:usb0="00000000" w:usb1="00000000" w:usb2="00000000" w:usb3="00000000" w:csb0="80000000" w:csb1="00000000"/>
  </w:font>
  <w:font w:name="Mukti">
    <w:panose1 w:val="00000603000000000000"/>
    <w:charset w:val="00"/>
    <w:family w:val="auto"/>
    <w:pitch w:val="default"/>
    <w:sig w:usb0="80018003" w:usb1="00002002" w:usb2="00000000" w:usb3="00000000" w:csb0="0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DejaVu Sans">
    <w:panose1 w:val="020B0606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A00F9EE" w:usb2="02000008" w:usb3="00000000" w:csb0="60000193" w:csb1="0DD40000"/>
  </w:font>
  <w:font w:name="Symbol">
    <w:altName w:val="Gubbi"/>
    <w:panose1 w:val="00000000000000000000"/>
    <w:charset w:val="00"/>
    <w:family w:val="auto"/>
    <w:pitch w:val="default"/>
    <w:sig w:usb0="00000000" w:usb1="00000000" w:usb2="00000000" w:usb3="00000000" w:csb0="00000000" w:csb1="00000000"/>
  </w:font>
  <w:font w:name="MS Mincho">
    <w:altName w:val="Gubbi"/>
    <w:panose1 w:val="00000000000000000000"/>
    <w:charset w:val="00"/>
    <w:family w:val="auto"/>
    <w:pitch w:val="default"/>
    <w:sig w:usb0="00000000" w:usb1="00000000" w:usb2="00000000" w:usb3="00000000" w:csb0="00000000" w:csb1="00000000"/>
  </w:font>
  <w:font w:name="Arial">
    <w:panose1 w:val="020B0604020202020204"/>
    <w:charset w:val="86"/>
    <w:family w:val="swiss"/>
    <w:pitch w:val="default"/>
    <w:sig w:usb0="00007A87" w:usb1="80000000" w:usb2="00000008"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BAF08"/>
    <w:multiLevelType w:val="multilevel"/>
    <w:tmpl w:val="B7DBAF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879BF3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tuankiet</cp:lastModifiedBy>
  <dcterms:modified xsi:type="dcterms:W3CDTF">2026-10-18T17:16:07Z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